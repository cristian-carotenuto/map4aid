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A4DE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 D’USO #3 (DONAZIONE MONETARIA)</w:t>
      </w:r>
    </w:p>
    <w:tbl>
      <w:tblPr>
        <w:tblStyle w:val="Style18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35"/>
        <w:gridCol w:w="440"/>
        <w:gridCol w:w="929"/>
        <w:gridCol w:w="3603"/>
        <w:gridCol w:w="1756"/>
        <w:gridCol w:w="9"/>
        <w:gridCol w:w="1748"/>
      </w:tblGrid>
      <w:tr w:rsidR="00FB492A" w14:paraId="2FEE6B3A" w14:textId="77777777">
        <w:trPr>
          <w:trHeight w:val="143"/>
        </w:trPr>
        <w:tc>
          <w:tcPr>
            <w:tcW w:w="2738" w:type="dxa"/>
            <w:gridSpan w:val="4"/>
            <w:vMerge w:val="restart"/>
          </w:tcPr>
          <w:p w14:paraId="24FCBAB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0E9468DC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i/>
                <w:iCs/>
              </w:rPr>
              <w:t>UC#3</w:t>
            </w:r>
          </w:p>
        </w:tc>
        <w:tc>
          <w:tcPr>
            <w:tcW w:w="3603" w:type="dxa"/>
            <w:vMerge w:val="restart"/>
          </w:tcPr>
          <w:p w14:paraId="6E8779FD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Donazione monetaria </w:t>
            </w:r>
          </w:p>
          <w:p w14:paraId="5E5FD658" w14:textId="77777777" w:rsidR="00FB492A" w:rsidRDefault="00FB492A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765" w:type="dxa"/>
            <w:gridSpan w:val="2"/>
          </w:tcPr>
          <w:p w14:paraId="1DAEDC7E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Data</w:t>
            </w:r>
          </w:p>
        </w:tc>
        <w:tc>
          <w:tcPr>
            <w:tcW w:w="1748" w:type="dxa"/>
          </w:tcPr>
          <w:p w14:paraId="584D7E2D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17/11/2025</w:t>
            </w:r>
          </w:p>
        </w:tc>
      </w:tr>
      <w:tr w:rsidR="00FB492A" w14:paraId="3455E12A" w14:textId="77777777">
        <w:trPr>
          <w:trHeight w:val="270"/>
        </w:trPr>
        <w:tc>
          <w:tcPr>
            <w:tcW w:w="2738" w:type="dxa"/>
            <w:gridSpan w:val="4"/>
            <w:vMerge/>
          </w:tcPr>
          <w:p w14:paraId="6894529B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3603" w:type="dxa"/>
            <w:vMerge/>
          </w:tcPr>
          <w:p w14:paraId="1D31E98A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1756" w:type="dxa"/>
          </w:tcPr>
          <w:p w14:paraId="1ED915D2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757" w:type="dxa"/>
            <w:gridSpan w:val="2"/>
          </w:tcPr>
          <w:p w14:paraId="0926E618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0.00.000</w:t>
            </w:r>
          </w:p>
        </w:tc>
      </w:tr>
      <w:tr w:rsidR="00FB492A" w14:paraId="2A35FB98" w14:textId="77777777">
        <w:trPr>
          <w:trHeight w:val="270"/>
        </w:trPr>
        <w:tc>
          <w:tcPr>
            <w:tcW w:w="2738" w:type="dxa"/>
            <w:gridSpan w:val="4"/>
            <w:vMerge/>
          </w:tcPr>
          <w:p w14:paraId="5DABD5CF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3603" w:type="dxa"/>
            <w:vMerge/>
          </w:tcPr>
          <w:p w14:paraId="24363FF7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1756" w:type="dxa"/>
          </w:tcPr>
          <w:p w14:paraId="5040B16F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757" w:type="dxa"/>
            <w:gridSpan w:val="2"/>
          </w:tcPr>
          <w:p w14:paraId="5CE3CCD5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Maistrini &amp; De Caro</w:t>
            </w:r>
          </w:p>
        </w:tc>
      </w:tr>
      <w:tr w:rsidR="00FB492A" w14:paraId="0B44A925" w14:textId="77777777">
        <w:trPr>
          <w:trHeight w:val="283"/>
        </w:trPr>
        <w:tc>
          <w:tcPr>
            <w:tcW w:w="2738" w:type="dxa"/>
            <w:gridSpan w:val="4"/>
          </w:tcPr>
          <w:p w14:paraId="7401C57D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116" w:type="dxa"/>
            <w:gridSpan w:val="4"/>
          </w:tcPr>
          <w:p w14:paraId="0302535C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Donazione monetaria da parte di qualsiasi utente nella piattaforma verso gli Enti erogatori</w:t>
            </w:r>
          </w:p>
        </w:tc>
      </w:tr>
      <w:tr w:rsidR="00FB492A" w14:paraId="71B1A68B" w14:textId="77777777">
        <w:trPr>
          <w:trHeight w:val="283"/>
        </w:trPr>
        <w:tc>
          <w:tcPr>
            <w:tcW w:w="2738" w:type="dxa"/>
            <w:gridSpan w:val="4"/>
          </w:tcPr>
          <w:p w14:paraId="6419B72D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116" w:type="dxa"/>
            <w:gridSpan w:val="4"/>
          </w:tcPr>
          <w:p w14:paraId="499515CD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Cittadino beneficiario (registrato, non registrato, donatore)</w:t>
            </w:r>
          </w:p>
          <w:p w14:paraId="77722991" w14:textId="77777777" w:rsidR="00FB492A" w:rsidRDefault="00000000">
            <w:pPr>
              <w:spacing w:after="0" w:line="240" w:lineRule="auto"/>
            </w:pPr>
            <w:r>
              <w:t xml:space="preserve">Interessato a donare per beneficenza una certa somma di denaro </w:t>
            </w:r>
          </w:p>
        </w:tc>
      </w:tr>
      <w:tr w:rsidR="00FB492A" w14:paraId="2A7CA61F" w14:textId="77777777">
        <w:trPr>
          <w:trHeight w:val="732"/>
        </w:trPr>
        <w:tc>
          <w:tcPr>
            <w:tcW w:w="2738" w:type="dxa"/>
            <w:gridSpan w:val="4"/>
          </w:tcPr>
          <w:p w14:paraId="474F20E6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116" w:type="dxa"/>
            <w:gridSpan w:val="4"/>
          </w:tcPr>
          <w:p w14:paraId="41AE01E1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erogatore</w:t>
            </w:r>
          </w:p>
          <w:p w14:paraId="4B8AE4E9" w14:textId="77777777" w:rsidR="00FB492A" w:rsidRDefault="00000000">
            <w:pPr>
              <w:spacing w:after="0" w:line="240" w:lineRule="auto"/>
              <w:rPr>
                <w:lang w:val="it-IT"/>
              </w:rPr>
            </w:pPr>
            <w:r>
              <w:t>Riceve la donazione monetaria</w:t>
            </w:r>
            <w:r>
              <w:rPr>
                <w:lang w:val="it-IT"/>
              </w:rPr>
              <w:t xml:space="preserve"> dal cittadino</w:t>
            </w:r>
          </w:p>
        </w:tc>
      </w:tr>
      <w:tr w:rsidR="00FB492A" w14:paraId="58321AED" w14:textId="77777777">
        <w:trPr>
          <w:trHeight w:val="297"/>
        </w:trPr>
        <w:tc>
          <w:tcPr>
            <w:tcW w:w="2738" w:type="dxa"/>
            <w:gridSpan w:val="4"/>
          </w:tcPr>
          <w:p w14:paraId="0AFDC72F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Entry Condition</w:t>
            </w:r>
          </w:p>
        </w:tc>
        <w:tc>
          <w:tcPr>
            <w:tcW w:w="7116" w:type="dxa"/>
            <w:gridSpan w:val="4"/>
          </w:tcPr>
          <w:p w14:paraId="44CF1A55" w14:textId="77777777" w:rsidR="00FB492A" w:rsidRDefault="00000000">
            <w:pPr>
              <w:spacing w:after="0" w:line="240" w:lineRule="auto"/>
            </w:pPr>
            <w:r>
              <w:t>Esiste almeno un ente disponibile per la donazione</w:t>
            </w:r>
          </w:p>
        </w:tc>
      </w:tr>
      <w:tr w:rsidR="00FB492A" w14:paraId="405BE395" w14:textId="77777777">
        <w:trPr>
          <w:trHeight w:val="283"/>
        </w:trPr>
        <w:tc>
          <w:tcPr>
            <w:tcW w:w="2738" w:type="dxa"/>
            <w:gridSpan w:val="4"/>
          </w:tcPr>
          <w:p w14:paraId="153FCD18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4BABC0C6" w14:textId="77777777" w:rsidR="00FB492A" w:rsidRDefault="00000000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116" w:type="dxa"/>
            <w:gridSpan w:val="4"/>
          </w:tcPr>
          <w:p w14:paraId="170F4878" w14:textId="77777777" w:rsidR="00FB492A" w:rsidRDefault="00000000">
            <w:pPr>
              <w:spacing w:after="0" w:line="240" w:lineRule="auto"/>
            </w:pPr>
            <w:r>
              <w:t>Transazione di pagamento andata a buon fine (La donazione è stata registrata)</w:t>
            </w:r>
          </w:p>
        </w:tc>
      </w:tr>
      <w:tr w:rsidR="00FB492A" w14:paraId="0D03A118" w14:textId="77777777">
        <w:trPr>
          <w:trHeight w:val="283"/>
        </w:trPr>
        <w:tc>
          <w:tcPr>
            <w:tcW w:w="2738" w:type="dxa"/>
            <w:gridSpan w:val="4"/>
          </w:tcPr>
          <w:p w14:paraId="2036A99E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6C15C7BF" w14:textId="77777777" w:rsidR="00FB492A" w:rsidRDefault="00000000">
            <w:pPr>
              <w:spacing w:after="0" w:line="240" w:lineRule="auto"/>
            </w:pPr>
            <w:r>
              <w:t xml:space="preserve">                       On failure</w:t>
            </w:r>
          </w:p>
        </w:tc>
        <w:tc>
          <w:tcPr>
            <w:tcW w:w="7116" w:type="dxa"/>
            <w:gridSpan w:val="4"/>
          </w:tcPr>
          <w:p w14:paraId="1A9CD0D1" w14:textId="77777777" w:rsidR="00FB492A" w:rsidRDefault="00000000">
            <w:pPr>
              <w:spacing w:after="0" w:line="240" w:lineRule="auto"/>
            </w:pPr>
            <w:r>
              <w:t>Transazione di pagamento andata in fallimento (Nessuna donazione è stata registrata)</w:t>
            </w:r>
          </w:p>
        </w:tc>
      </w:tr>
      <w:tr w:rsidR="00FB492A" w14:paraId="5E5D7E3E" w14:textId="77777777">
        <w:trPr>
          <w:trHeight w:val="283"/>
        </w:trPr>
        <w:tc>
          <w:tcPr>
            <w:tcW w:w="2738" w:type="dxa"/>
            <w:gridSpan w:val="4"/>
          </w:tcPr>
          <w:p w14:paraId="5F47CDEA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Rilevanza/User Priority</w:t>
            </w:r>
          </w:p>
        </w:tc>
        <w:tc>
          <w:tcPr>
            <w:tcW w:w="7116" w:type="dxa"/>
            <w:gridSpan w:val="4"/>
          </w:tcPr>
          <w:p w14:paraId="60B36CB0" w14:textId="77777777" w:rsidR="00FB492A" w:rsidRDefault="00000000">
            <w:pPr>
              <w:spacing w:after="0" w:line="240" w:lineRule="auto"/>
            </w:pPr>
            <w:r>
              <w:t>Alta</w:t>
            </w:r>
          </w:p>
        </w:tc>
      </w:tr>
      <w:tr w:rsidR="00FB492A" w14:paraId="0DB86767" w14:textId="77777777">
        <w:trPr>
          <w:trHeight w:val="283"/>
        </w:trPr>
        <w:tc>
          <w:tcPr>
            <w:tcW w:w="2738" w:type="dxa"/>
            <w:gridSpan w:val="4"/>
          </w:tcPr>
          <w:p w14:paraId="43C0F65A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116" w:type="dxa"/>
            <w:gridSpan w:val="4"/>
          </w:tcPr>
          <w:p w14:paraId="5CB7AEC3" w14:textId="77777777" w:rsidR="00FB492A" w:rsidRDefault="00000000">
            <w:pPr>
              <w:spacing w:after="0" w:line="240" w:lineRule="auto"/>
            </w:pPr>
            <w:r>
              <w:t>Media</w:t>
            </w:r>
          </w:p>
        </w:tc>
      </w:tr>
      <w:tr w:rsidR="00FB492A" w14:paraId="6B310A35" w14:textId="77777777">
        <w:trPr>
          <w:trHeight w:val="283"/>
        </w:trPr>
        <w:tc>
          <w:tcPr>
            <w:tcW w:w="2738" w:type="dxa"/>
            <w:gridSpan w:val="4"/>
            <w:vAlign w:val="center"/>
          </w:tcPr>
          <w:p w14:paraId="766397D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116" w:type="dxa"/>
            <w:gridSpan w:val="4"/>
          </w:tcPr>
          <w:p w14:paraId="65C5AAA9" w14:textId="77777777" w:rsidR="00FB492A" w:rsidRDefault="00000000">
            <w:pPr>
              <w:spacing w:after="0" w:line="240" w:lineRule="auto"/>
            </w:pPr>
            <w:r>
              <w:t>N/A</w:t>
            </w:r>
          </w:p>
        </w:tc>
      </w:tr>
      <w:tr w:rsidR="00FB492A" w14:paraId="4AD35082" w14:textId="77777777">
        <w:trPr>
          <w:trHeight w:val="283"/>
        </w:trPr>
        <w:tc>
          <w:tcPr>
            <w:tcW w:w="2738" w:type="dxa"/>
            <w:gridSpan w:val="4"/>
            <w:vAlign w:val="center"/>
          </w:tcPr>
          <w:p w14:paraId="536173E9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Generalization of</w:t>
            </w:r>
          </w:p>
        </w:tc>
        <w:tc>
          <w:tcPr>
            <w:tcW w:w="7116" w:type="dxa"/>
            <w:gridSpan w:val="4"/>
          </w:tcPr>
          <w:p w14:paraId="5CA897C5" w14:textId="77777777" w:rsidR="00FB492A" w:rsidRDefault="00000000">
            <w:pPr>
              <w:spacing w:after="0" w:line="240" w:lineRule="auto"/>
            </w:pPr>
            <w:r>
              <w:t>N/A</w:t>
            </w:r>
          </w:p>
        </w:tc>
      </w:tr>
      <w:tr w:rsidR="00FB492A" w14:paraId="36883647" w14:textId="77777777">
        <w:tc>
          <w:tcPr>
            <w:tcW w:w="9854" w:type="dxa"/>
            <w:gridSpan w:val="8"/>
            <w:vAlign w:val="center"/>
          </w:tcPr>
          <w:p w14:paraId="27C4734E" w14:textId="77777777" w:rsidR="00FB492A" w:rsidRDefault="00000000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FB492A" w14:paraId="26D9A9F8" w14:textId="77777777">
        <w:tc>
          <w:tcPr>
            <w:tcW w:w="534" w:type="dxa"/>
          </w:tcPr>
          <w:p w14:paraId="22970B73" w14:textId="77777777" w:rsidR="00FB492A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</w:tcPr>
          <w:p w14:paraId="179F0376" w14:textId="77777777" w:rsidR="00FB492A" w:rsidRDefault="00000000">
            <w:pPr>
              <w:spacing w:after="0" w:line="240" w:lineRule="auto"/>
              <w:ind w:left="34"/>
            </w:pPr>
            <w:r>
              <w:t>Cittadino:</w:t>
            </w:r>
          </w:p>
        </w:tc>
        <w:tc>
          <w:tcPr>
            <w:tcW w:w="8045" w:type="dxa"/>
            <w:gridSpan w:val="5"/>
          </w:tcPr>
          <w:p w14:paraId="4A5480B0" w14:textId="77777777" w:rsidR="00FB492A" w:rsidRDefault="00000000">
            <w:pPr>
              <w:spacing w:after="0" w:line="240" w:lineRule="auto"/>
            </w:pPr>
            <w:r>
              <w:t xml:space="preserve"> clicca su “Donazione monetaria”</w:t>
            </w:r>
          </w:p>
        </w:tc>
      </w:tr>
      <w:tr w:rsidR="00FB492A" w14:paraId="3FA2884E" w14:textId="77777777">
        <w:trPr>
          <w:trHeight w:val="283"/>
        </w:trPr>
        <w:tc>
          <w:tcPr>
            <w:tcW w:w="534" w:type="dxa"/>
          </w:tcPr>
          <w:p w14:paraId="075A5442" w14:textId="77777777" w:rsidR="00FB492A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</w:tcPr>
          <w:p w14:paraId="2F5F0E31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6CB039B3" w14:textId="77777777" w:rsidR="00FB492A" w:rsidRDefault="00000000">
            <w:pPr>
              <w:spacing w:after="0" w:line="240" w:lineRule="auto"/>
              <w:ind w:left="34"/>
            </w:pPr>
            <w:r>
              <w:t>mostra un modulo da compilare con informazioni su ente e metodo di pagamento</w:t>
            </w:r>
          </w:p>
        </w:tc>
      </w:tr>
      <w:tr w:rsidR="00FB492A" w14:paraId="2C561B3C" w14:textId="77777777">
        <w:tc>
          <w:tcPr>
            <w:tcW w:w="534" w:type="dxa"/>
          </w:tcPr>
          <w:p w14:paraId="5953F0FA" w14:textId="77777777" w:rsidR="00FB492A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</w:tcPr>
          <w:p w14:paraId="04507C18" w14:textId="77777777" w:rsidR="00FB492A" w:rsidRDefault="00000000">
            <w:pPr>
              <w:spacing w:after="0" w:line="240" w:lineRule="auto"/>
              <w:ind w:left="34"/>
            </w:pPr>
            <w:r>
              <w:t>Cittadino:</w:t>
            </w:r>
          </w:p>
        </w:tc>
        <w:tc>
          <w:tcPr>
            <w:tcW w:w="8045" w:type="dxa"/>
            <w:gridSpan w:val="5"/>
          </w:tcPr>
          <w:p w14:paraId="1EB54CF5" w14:textId="77777777" w:rsidR="00FB492A" w:rsidRDefault="00000000">
            <w:pPr>
              <w:spacing w:after="0" w:line="240" w:lineRule="auto"/>
            </w:pPr>
            <w:r>
              <w:t xml:space="preserve">Compila il modulo e lo invia        </w:t>
            </w:r>
          </w:p>
        </w:tc>
      </w:tr>
      <w:tr w:rsidR="00FB492A" w14:paraId="3019DF12" w14:textId="77777777">
        <w:trPr>
          <w:trHeight w:val="375"/>
        </w:trPr>
        <w:tc>
          <w:tcPr>
            <w:tcW w:w="534" w:type="dxa"/>
          </w:tcPr>
          <w:p w14:paraId="7E5FAA87" w14:textId="77777777" w:rsidR="00FB492A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</w:tcPr>
          <w:p w14:paraId="371E062A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15DF3C52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Compie un controllo sulle informazioni inserite</w:t>
            </w:r>
          </w:p>
        </w:tc>
      </w:tr>
      <w:tr w:rsidR="00FB492A" w14:paraId="78B0CBAA" w14:textId="77777777">
        <w:tc>
          <w:tcPr>
            <w:tcW w:w="534" w:type="dxa"/>
          </w:tcPr>
          <w:p w14:paraId="6B8F81BD" w14:textId="77777777" w:rsidR="00FB492A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1275" w:type="dxa"/>
            <w:gridSpan w:val="2"/>
          </w:tcPr>
          <w:p w14:paraId="7B712572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3EB674EF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Invia la donazione all’ente erogatore scelto</w:t>
            </w:r>
          </w:p>
        </w:tc>
      </w:tr>
      <w:tr w:rsidR="00FB492A" w14:paraId="397E9A82" w14:textId="77777777">
        <w:tc>
          <w:tcPr>
            <w:tcW w:w="534" w:type="dxa"/>
          </w:tcPr>
          <w:p w14:paraId="3182269B" w14:textId="77777777" w:rsidR="00FB492A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1275" w:type="dxa"/>
            <w:gridSpan w:val="2"/>
          </w:tcPr>
          <w:p w14:paraId="690FC6DF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1D4D4C8E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Invia una notifica di successo al cittadino</w:t>
            </w:r>
          </w:p>
        </w:tc>
      </w:tr>
      <w:tr w:rsidR="00FB492A" w14:paraId="4556FF68" w14:textId="77777777">
        <w:tc>
          <w:tcPr>
            <w:tcW w:w="9854" w:type="dxa"/>
            <w:gridSpan w:val="8"/>
          </w:tcPr>
          <w:p w14:paraId="48FA4C89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ERRORE:  </w:t>
            </w:r>
            <w:r>
              <w:t xml:space="preserve">Saldo insufficiente </w:t>
            </w:r>
          </w:p>
        </w:tc>
      </w:tr>
      <w:tr w:rsidR="00FB492A" w14:paraId="7CF74FE9" w14:textId="77777777">
        <w:tc>
          <w:tcPr>
            <w:tcW w:w="1369" w:type="dxa"/>
            <w:gridSpan w:val="2"/>
          </w:tcPr>
          <w:p w14:paraId="3591183E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69" w:type="dxa"/>
            <w:gridSpan w:val="2"/>
          </w:tcPr>
          <w:p w14:paraId="1A5BC5BD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16" w:type="dxa"/>
            <w:gridSpan w:val="4"/>
          </w:tcPr>
          <w:p w14:paraId="4DBD9483" w14:textId="77777777" w:rsidR="00FB492A" w:rsidRDefault="00000000">
            <w:pPr>
              <w:spacing w:after="0" w:line="240" w:lineRule="auto"/>
            </w:pPr>
            <w:r>
              <w:t xml:space="preserve">Notifica all’utente che il saldo è insufficiente per la donazione </w:t>
            </w:r>
          </w:p>
        </w:tc>
      </w:tr>
      <w:tr w:rsidR="00FB492A" w14:paraId="3B5E9056" w14:textId="77777777">
        <w:tc>
          <w:tcPr>
            <w:tcW w:w="9854" w:type="dxa"/>
            <w:gridSpan w:val="8"/>
          </w:tcPr>
          <w:p w14:paraId="36C1942F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II Scenario/Flusso di eventi di ERRORE: </w:t>
            </w:r>
            <w:r>
              <w:t xml:space="preserve">Metodo di pagamento non valido </w:t>
            </w:r>
          </w:p>
        </w:tc>
      </w:tr>
      <w:tr w:rsidR="00FB492A" w14:paraId="32BE6AB5" w14:textId="77777777">
        <w:tc>
          <w:tcPr>
            <w:tcW w:w="1369" w:type="dxa"/>
            <w:gridSpan w:val="2"/>
          </w:tcPr>
          <w:p w14:paraId="35D41519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69" w:type="dxa"/>
            <w:gridSpan w:val="2"/>
          </w:tcPr>
          <w:p w14:paraId="243A4277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16" w:type="dxa"/>
            <w:gridSpan w:val="4"/>
          </w:tcPr>
          <w:p w14:paraId="6A1495A9" w14:textId="77777777" w:rsidR="00FB492A" w:rsidRDefault="00000000">
            <w:pPr>
              <w:spacing w:after="0" w:line="240" w:lineRule="auto"/>
            </w:pPr>
            <w:r>
              <w:t xml:space="preserve">Il sistema si accorge che il metodo di pagamento non è valido (CVV inesistente/numero carta inesistente), e notifica all’utente che il metodo di pagamento è inesistente </w:t>
            </w:r>
          </w:p>
        </w:tc>
      </w:tr>
      <w:tr w:rsidR="00FB492A" w14:paraId="684B746F" w14:textId="77777777">
        <w:tc>
          <w:tcPr>
            <w:tcW w:w="9854" w:type="dxa"/>
            <w:gridSpan w:val="8"/>
          </w:tcPr>
          <w:p w14:paraId="4E107453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Note</w:t>
            </w:r>
          </w:p>
        </w:tc>
      </w:tr>
      <w:tr w:rsidR="00FB492A" w14:paraId="7991C2FF" w14:textId="77777777">
        <w:tc>
          <w:tcPr>
            <w:tcW w:w="2738" w:type="dxa"/>
            <w:gridSpan w:val="4"/>
          </w:tcPr>
          <w:p w14:paraId="31BEAFD3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7116" w:type="dxa"/>
            <w:gridSpan w:val="4"/>
          </w:tcPr>
          <w:p w14:paraId="7B6C01E6" w14:textId="77777777" w:rsidR="00FB492A" w:rsidRDefault="00000000">
            <w:pPr>
              <w:spacing w:after="0" w:line="240" w:lineRule="auto"/>
            </w:pPr>
            <w:r>
              <w:t>“Donazione monetaria” è un componente dell’interfaccia</w:t>
            </w:r>
          </w:p>
        </w:tc>
      </w:tr>
    </w:tbl>
    <w:p w14:paraId="67F2A6F2" w14:textId="77777777" w:rsidR="00FB492A" w:rsidRDefault="00FB492A"/>
    <w:p w14:paraId="62FB8AEC" w14:textId="77777777" w:rsidR="00FB492A" w:rsidRDefault="00FB492A"/>
    <w:p w14:paraId="670D66FC" w14:textId="77777777" w:rsidR="00FB492A" w:rsidRDefault="00FB492A"/>
    <w:p w14:paraId="0834B6EE" w14:textId="77777777" w:rsidR="00FB492A" w:rsidRDefault="00FB492A"/>
    <w:p w14:paraId="695A72B8" w14:textId="77777777" w:rsidR="00FB492A" w:rsidRDefault="00FB492A"/>
    <w:p w14:paraId="4DEFE7C4" w14:textId="77777777" w:rsidR="00FB492A" w:rsidRDefault="00FB492A"/>
    <w:p w14:paraId="079B2BC3" w14:textId="77777777" w:rsidR="00FB492A" w:rsidRDefault="00FB492A"/>
    <w:p w14:paraId="66EA9E58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CASO D’USO #10 (INVIO DI VALUTAZIONE E FEEDBACK)</w:t>
      </w:r>
    </w:p>
    <w:tbl>
      <w:tblPr>
        <w:tblStyle w:val="Style19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35"/>
        <w:gridCol w:w="440"/>
        <w:gridCol w:w="929"/>
        <w:gridCol w:w="3603"/>
        <w:gridCol w:w="1756"/>
        <w:gridCol w:w="9"/>
        <w:gridCol w:w="1748"/>
      </w:tblGrid>
      <w:tr w:rsidR="00FB492A" w14:paraId="7ABA0B37" w14:textId="77777777">
        <w:trPr>
          <w:trHeight w:val="143"/>
        </w:trPr>
        <w:tc>
          <w:tcPr>
            <w:tcW w:w="2738" w:type="dxa"/>
            <w:gridSpan w:val="4"/>
            <w:vMerge w:val="restart"/>
          </w:tcPr>
          <w:p w14:paraId="51C99340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3D22CCB3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i/>
                <w:iCs/>
              </w:rPr>
              <w:t>UC#10</w:t>
            </w:r>
          </w:p>
        </w:tc>
        <w:tc>
          <w:tcPr>
            <w:tcW w:w="3603" w:type="dxa"/>
            <w:vMerge w:val="restart"/>
          </w:tcPr>
          <w:p w14:paraId="7B13CFAE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Invio di valutazione e feedback </w:t>
            </w:r>
          </w:p>
          <w:p w14:paraId="4213528D" w14:textId="77777777" w:rsidR="00FB492A" w:rsidRDefault="00FB492A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765" w:type="dxa"/>
            <w:gridSpan w:val="2"/>
          </w:tcPr>
          <w:p w14:paraId="7A52CD4D" w14:textId="77777777" w:rsidR="00FB492A" w:rsidRDefault="00FB492A">
            <w:pPr>
              <w:spacing w:after="0" w:line="240" w:lineRule="auto"/>
              <w:rPr>
                <w:i/>
                <w:iCs/>
              </w:rPr>
            </w:pPr>
          </w:p>
          <w:p w14:paraId="559AFA42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Data </w:t>
            </w:r>
          </w:p>
        </w:tc>
        <w:tc>
          <w:tcPr>
            <w:tcW w:w="1748" w:type="dxa"/>
          </w:tcPr>
          <w:p w14:paraId="357F9669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18/11/2025</w:t>
            </w:r>
          </w:p>
        </w:tc>
      </w:tr>
      <w:tr w:rsidR="00FB492A" w14:paraId="20254CEB" w14:textId="77777777">
        <w:trPr>
          <w:trHeight w:val="270"/>
        </w:trPr>
        <w:tc>
          <w:tcPr>
            <w:tcW w:w="2738" w:type="dxa"/>
            <w:gridSpan w:val="4"/>
            <w:vMerge/>
          </w:tcPr>
          <w:p w14:paraId="4E4D2B59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3603" w:type="dxa"/>
            <w:vMerge/>
          </w:tcPr>
          <w:p w14:paraId="0184E49B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1756" w:type="dxa"/>
          </w:tcPr>
          <w:p w14:paraId="6242B7AB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757" w:type="dxa"/>
            <w:gridSpan w:val="2"/>
          </w:tcPr>
          <w:p w14:paraId="348CFF27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0.00.000</w:t>
            </w:r>
          </w:p>
        </w:tc>
      </w:tr>
      <w:tr w:rsidR="00FB492A" w14:paraId="4890E5F6" w14:textId="77777777">
        <w:trPr>
          <w:trHeight w:val="270"/>
        </w:trPr>
        <w:tc>
          <w:tcPr>
            <w:tcW w:w="2738" w:type="dxa"/>
            <w:gridSpan w:val="4"/>
            <w:vMerge/>
          </w:tcPr>
          <w:p w14:paraId="52048D5D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3603" w:type="dxa"/>
            <w:vMerge/>
          </w:tcPr>
          <w:p w14:paraId="13B01941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1756" w:type="dxa"/>
          </w:tcPr>
          <w:p w14:paraId="65C59EBD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757" w:type="dxa"/>
            <w:gridSpan w:val="2"/>
          </w:tcPr>
          <w:p w14:paraId="6967A77A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Maistrini &amp; De Caro</w:t>
            </w:r>
          </w:p>
        </w:tc>
      </w:tr>
      <w:tr w:rsidR="00FB492A" w14:paraId="29BFF885" w14:textId="77777777">
        <w:trPr>
          <w:trHeight w:val="283"/>
        </w:trPr>
        <w:tc>
          <w:tcPr>
            <w:tcW w:w="2738" w:type="dxa"/>
            <w:gridSpan w:val="4"/>
          </w:tcPr>
          <w:p w14:paraId="79D2E4C2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116" w:type="dxa"/>
            <w:gridSpan w:val="4"/>
          </w:tcPr>
          <w:p w14:paraId="2A9ED0E0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Il cittadino beneficiario inserisce una recensione ad un servizio offerto dalla piattaforma del quale ha usufruito </w:t>
            </w:r>
          </w:p>
        </w:tc>
      </w:tr>
      <w:tr w:rsidR="00FB492A" w14:paraId="2FE53E51" w14:textId="77777777">
        <w:trPr>
          <w:trHeight w:val="283"/>
        </w:trPr>
        <w:tc>
          <w:tcPr>
            <w:tcW w:w="2738" w:type="dxa"/>
            <w:gridSpan w:val="4"/>
          </w:tcPr>
          <w:p w14:paraId="44ADC34F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116" w:type="dxa"/>
            <w:gridSpan w:val="4"/>
          </w:tcPr>
          <w:p w14:paraId="592A81FE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Cittadino beneficiario (registrato)</w:t>
            </w:r>
          </w:p>
          <w:p w14:paraId="4EC9D460" w14:textId="77777777" w:rsidR="00FB492A" w:rsidRDefault="00000000">
            <w:pPr>
              <w:spacing w:after="0" w:line="240" w:lineRule="auto"/>
            </w:pPr>
            <w:r>
              <w:t xml:space="preserve">Interessato a inserire una valutazione e scrivere un feedback dopo il ritiro di un pacco prenotato </w:t>
            </w:r>
          </w:p>
        </w:tc>
      </w:tr>
      <w:tr w:rsidR="00FB492A" w14:paraId="3DCCD94B" w14:textId="77777777">
        <w:trPr>
          <w:trHeight w:val="732"/>
        </w:trPr>
        <w:tc>
          <w:tcPr>
            <w:tcW w:w="2738" w:type="dxa"/>
            <w:gridSpan w:val="4"/>
          </w:tcPr>
          <w:p w14:paraId="0894824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116" w:type="dxa"/>
            <w:gridSpan w:val="4"/>
          </w:tcPr>
          <w:p w14:paraId="44573B0E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erogatore</w:t>
            </w:r>
          </w:p>
          <w:p w14:paraId="618170AF" w14:textId="77777777" w:rsidR="00FB492A" w:rsidRDefault="00000000">
            <w:pPr>
              <w:spacing w:after="0" w:line="240" w:lineRule="auto"/>
            </w:pPr>
            <w:r>
              <w:t>Riceve la valutazione e il feedback</w:t>
            </w:r>
          </w:p>
        </w:tc>
      </w:tr>
      <w:tr w:rsidR="00FB492A" w14:paraId="78A1BAE6" w14:textId="77777777">
        <w:trPr>
          <w:trHeight w:val="297"/>
        </w:trPr>
        <w:tc>
          <w:tcPr>
            <w:tcW w:w="2738" w:type="dxa"/>
            <w:gridSpan w:val="4"/>
          </w:tcPr>
          <w:p w14:paraId="76B8E56A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Entry Condition</w:t>
            </w:r>
          </w:p>
        </w:tc>
        <w:tc>
          <w:tcPr>
            <w:tcW w:w="7116" w:type="dxa"/>
            <w:gridSpan w:val="4"/>
          </w:tcPr>
          <w:p w14:paraId="2E46052D" w14:textId="77777777" w:rsidR="00FB492A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t xml:space="preserve">Il cittadino deve essere registrato </w:t>
            </w:r>
          </w:p>
          <w:p w14:paraId="4F4157F4" w14:textId="77777777" w:rsidR="00FB492A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t>Il cittadino deve aver prenotato un pacco a uno dei punti di distribuzione</w:t>
            </w:r>
          </w:p>
          <w:p w14:paraId="18D805DB" w14:textId="77777777" w:rsidR="00FB492A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t>Il cittadino deve aver ricevuto una conferma della prenotazione</w:t>
            </w:r>
          </w:p>
          <w:p w14:paraId="326570B6" w14:textId="77777777" w:rsidR="00FB492A" w:rsidRDefault="00000000">
            <w:pPr>
              <w:numPr>
                <w:ilvl w:val="0"/>
                <w:numId w:val="1"/>
              </w:numPr>
              <w:spacing w:after="0" w:line="240" w:lineRule="auto"/>
            </w:pPr>
            <w:r>
              <w:t>Il cittadino deve aver ritirato il pacco</w:t>
            </w:r>
          </w:p>
        </w:tc>
      </w:tr>
      <w:tr w:rsidR="00FB492A" w14:paraId="4FF78BCA" w14:textId="77777777">
        <w:trPr>
          <w:trHeight w:val="283"/>
        </w:trPr>
        <w:tc>
          <w:tcPr>
            <w:tcW w:w="2738" w:type="dxa"/>
            <w:gridSpan w:val="4"/>
          </w:tcPr>
          <w:p w14:paraId="6F8C0004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68E97A09" w14:textId="77777777" w:rsidR="00FB492A" w:rsidRDefault="00000000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116" w:type="dxa"/>
            <w:gridSpan w:val="4"/>
          </w:tcPr>
          <w:p w14:paraId="5FFB8A5A" w14:textId="77777777" w:rsidR="00FB492A" w:rsidRDefault="00000000">
            <w:pPr>
              <w:spacing w:after="0" w:line="240" w:lineRule="auto"/>
            </w:pPr>
            <w:r>
              <w:t xml:space="preserve">Il feedback viene ricevuto con successo dall’ente </w:t>
            </w:r>
          </w:p>
        </w:tc>
      </w:tr>
      <w:tr w:rsidR="00FB492A" w14:paraId="4FF50B60" w14:textId="77777777">
        <w:trPr>
          <w:trHeight w:val="283"/>
        </w:trPr>
        <w:tc>
          <w:tcPr>
            <w:tcW w:w="2738" w:type="dxa"/>
            <w:gridSpan w:val="4"/>
          </w:tcPr>
          <w:p w14:paraId="66BAB034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2306A358" w14:textId="77777777" w:rsidR="00FB492A" w:rsidRDefault="00000000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116" w:type="dxa"/>
            <w:gridSpan w:val="4"/>
          </w:tcPr>
          <w:p w14:paraId="50B52263" w14:textId="77777777" w:rsidR="00FB492A" w:rsidRDefault="00000000">
            <w:pPr>
              <w:spacing w:after="0" w:line="240" w:lineRule="auto"/>
            </w:pPr>
            <w:r>
              <w:t>Il cittadino decide di non inserire feedback e valutazione</w:t>
            </w:r>
          </w:p>
        </w:tc>
      </w:tr>
      <w:tr w:rsidR="00FB492A" w14:paraId="57ABF0E1" w14:textId="77777777">
        <w:trPr>
          <w:trHeight w:val="283"/>
        </w:trPr>
        <w:tc>
          <w:tcPr>
            <w:tcW w:w="2738" w:type="dxa"/>
            <w:gridSpan w:val="4"/>
          </w:tcPr>
          <w:p w14:paraId="06C252CC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Rilevanza/User Priority</w:t>
            </w:r>
          </w:p>
        </w:tc>
        <w:tc>
          <w:tcPr>
            <w:tcW w:w="7116" w:type="dxa"/>
            <w:gridSpan w:val="4"/>
          </w:tcPr>
          <w:p w14:paraId="67EF0551" w14:textId="77777777" w:rsidR="00FB492A" w:rsidRDefault="00000000">
            <w:pPr>
              <w:spacing w:after="0" w:line="240" w:lineRule="auto"/>
            </w:pPr>
            <w:r>
              <w:t>Media</w:t>
            </w:r>
          </w:p>
        </w:tc>
      </w:tr>
      <w:tr w:rsidR="00FB492A" w14:paraId="6B7220AE" w14:textId="77777777">
        <w:trPr>
          <w:trHeight w:val="283"/>
        </w:trPr>
        <w:tc>
          <w:tcPr>
            <w:tcW w:w="2738" w:type="dxa"/>
            <w:gridSpan w:val="4"/>
          </w:tcPr>
          <w:p w14:paraId="7A44DCA0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116" w:type="dxa"/>
            <w:gridSpan w:val="4"/>
          </w:tcPr>
          <w:p w14:paraId="3ED0CDC0" w14:textId="77777777" w:rsidR="00FB492A" w:rsidRDefault="00000000">
            <w:pPr>
              <w:spacing w:after="0" w:line="240" w:lineRule="auto"/>
            </w:pPr>
            <w:r>
              <w:t>Alta</w:t>
            </w:r>
          </w:p>
        </w:tc>
      </w:tr>
      <w:tr w:rsidR="00FB492A" w14:paraId="4F4A4430" w14:textId="77777777">
        <w:trPr>
          <w:trHeight w:val="283"/>
        </w:trPr>
        <w:tc>
          <w:tcPr>
            <w:tcW w:w="2738" w:type="dxa"/>
            <w:gridSpan w:val="4"/>
            <w:vAlign w:val="center"/>
          </w:tcPr>
          <w:p w14:paraId="145C9C90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116" w:type="dxa"/>
            <w:gridSpan w:val="4"/>
          </w:tcPr>
          <w:p w14:paraId="3FEF02C6" w14:textId="77777777" w:rsidR="00FB492A" w:rsidRDefault="00000000">
            <w:pPr>
              <w:spacing w:after="0" w:line="240" w:lineRule="auto"/>
            </w:pPr>
            <w:r>
              <w:t>N/A</w:t>
            </w:r>
          </w:p>
        </w:tc>
      </w:tr>
      <w:tr w:rsidR="00FB492A" w14:paraId="7267DE69" w14:textId="77777777">
        <w:trPr>
          <w:trHeight w:val="283"/>
        </w:trPr>
        <w:tc>
          <w:tcPr>
            <w:tcW w:w="2738" w:type="dxa"/>
            <w:gridSpan w:val="4"/>
            <w:vAlign w:val="center"/>
          </w:tcPr>
          <w:p w14:paraId="6F26D29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Generalization of</w:t>
            </w:r>
          </w:p>
        </w:tc>
        <w:tc>
          <w:tcPr>
            <w:tcW w:w="7116" w:type="dxa"/>
            <w:gridSpan w:val="4"/>
          </w:tcPr>
          <w:p w14:paraId="3F6A7719" w14:textId="77777777" w:rsidR="00FB492A" w:rsidRDefault="00000000">
            <w:pPr>
              <w:spacing w:after="0" w:line="240" w:lineRule="auto"/>
            </w:pPr>
            <w:r>
              <w:t>N/A</w:t>
            </w:r>
          </w:p>
        </w:tc>
      </w:tr>
      <w:tr w:rsidR="00FB492A" w14:paraId="58651603" w14:textId="77777777">
        <w:tc>
          <w:tcPr>
            <w:tcW w:w="9854" w:type="dxa"/>
            <w:gridSpan w:val="8"/>
            <w:vAlign w:val="center"/>
          </w:tcPr>
          <w:p w14:paraId="15CC444E" w14:textId="77777777" w:rsidR="00FB492A" w:rsidRDefault="00000000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FB492A" w14:paraId="3A5D3EA8" w14:textId="77777777">
        <w:tc>
          <w:tcPr>
            <w:tcW w:w="534" w:type="dxa"/>
          </w:tcPr>
          <w:p w14:paraId="390A5B57" w14:textId="77777777" w:rsidR="00FB492A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</w:tcPr>
          <w:p w14:paraId="5D5EE1CF" w14:textId="77777777" w:rsidR="00FB492A" w:rsidRDefault="00000000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45" w:type="dxa"/>
            <w:gridSpan w:val="5"/>
          </w:tcPr>
          <w:p w14:paraId="1C09ADCC" w14:textId="77777777" w:rsidR="00FB492A" w:rsidRDefault="00000000">
            <w:pPr>
              <w:spacing w:after="0" w:line="240" w:lineRule="auto"/>
            </w:pPr>
            <w:r>
              <w:t xml:space="preserve"> Apre la notifica di “pacco consegnato”</w:t>
            </w:r>
          </w:p>
        </w:tc>
      </w:tr>
      <w:tr w:rsidR="00FB492A" w14:paraId="0050B318" w14:textId="77777777">
        <w:tc>
          <w:tcPr>
            <w:tcW w:w="534" w:type="dxa"/>
          </w:tcPr>
          <w:p w14:paraId="26397AD1" w14:textId="77777777" w:rsidR="00FB492A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</w:tcPr>
          <w:p w14:paraId="062957DB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7B1C1B50" w14:textId="77777777" w:rsidR="00FB492A" w:rsidRDefault="00000000">
            <w:pPr>
              <w:spacing w:after="0" w:line="240" w:lineRule="auto"/>
              <w:ind w:left="34"/>
            </w:pPr>
            <w:r>
              <w:t>Chiede al cittadino di inserire una valutazione e feedback tramite un’interfaccia</w:t>
            </w:r>
          </w:p>
        </w:tc>
      </w:tr>
      <w:tr w:rsidR="00FB492A" w14:paraId="4153F99A" w14:textId="77777777">
        <w:tc>
          <w:tcPr>
            <w:tcW w:w="534" w:type="dxa"/>
          </w:tcPr>
          <w:p w14:paraId="32F349E8" w14:textId="77777777" w:rsidR="00FB492A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</w:tcPr>
          <w:p w14:paraId="3A6706E0" w14:textId="77777777" w:rsidR="00FB492A" w:rsidRDefault="00000000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45" w:type="dxa"/>
            <w:gridSpan w:val="5"/>
          </w:tcPr>
          <w:p w14:paraId="1D7F8D14" w14:textId="77777777" w:rsidR="00FB492A" w:rsidRDefault="00000000">
            <w:pPr>
              <w:spacing w:after="0" w:line="240" w:lineRule="auto"/>
            </w:pPr>
            <w:r>
              <w:t>Inserisce una valutazione e un feedback e li invia</w:t>
            </w:r>
          </w:p>
        </w:tc>
      </w:tr>
      <w:tr w:rsidR="00FB492A" w14:paraId="2AACDA15" w14:textId="77777777">
        <w:trPr>
          <w:trHeight w:val="375"/>
        </w:trPr>
        <w:tc>
          <w:tcPr>
            <w:tcW w:w="534" w:type="dxa"/>
          </w:tcPr>
          <w:p w14:paraId="4D9B71C5" w14:textId="77777777" w:rsidR="00FB492A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</w:tcPr>
          <w:p w14:paraId="5F6870D3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44BD3BD3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Manda con successo la recensione all’ente erogatore</w:t>
            </w:r>
          </w:p>
        </w:tc>
      </w:tr>
      <w:tr w:rsidR="00FB492A" w14:paraId="10444A61" w14:textId="77777777">
        <w:tc>
          <w:tcPr>
            <w:tcW w:w="9854" w:type="dxa"/>
            <w:gridSpan w:val="8"/>
          </w:tcPr>
          <w:p w14:paraId="44371598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I Scenario/Flusso di eventi Alternativo: Il cittadino decide di non inserire una recensione</w:t>
            </w:r>
          </w:p>
        </w:tc>
      </w:tr>
      <w:tr w:rsidR="00FB492A" w14:paraId="6FBFA7E6" w14:textId="77777777">
        <w:tc>
          <w:tcPr>
            <w:tcW w:w="1369" w:type="dxa"/>
            <w:gridSpan w:val="2"/>
          </w:tcPr>
          <w:p w14:paraId="26E61CC5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1369" w:type="dxa"/>
            <w:gridSpan w:val="2"/>
          </w:tcPr>
          <w:p w14:paraId="64EA6783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16" w:type="dxa"/>
            <w:gridSpan w:val="4"/>
          </w:tcPr>
          <w:p w14:paraId="0F920467" w14:textId="77777777" w:rsidR="00FB492A" w:rsidRDefault="00000000">
            <w:pPr>
              <w:spacing w:after="0" w:line="240" w:lineRule="auto"/>
            </w:pPr>
            <w:r>
              <w:t xml:space="preserve"> Il Cittadino sceglie di uscire dall’interfaccia feedback </w:t>
            </w:r>
          </w:p>
        </w:tc>
      </w:tr>
    </w:tbl>
    <w:p w14:paraId="26992382" w14:textId="77777777" w:rsidR="00FB492A" w:rsidRDefault="00FB492A"/>
    <w:p w14:paraId="5BF3FCEE" w14:textId="77777777" w:rsidR="00FB492A" w:rsidRDefault="00FB492A"/>
    <w:p w14:paraId="3A3B13F9" w14:textId="77777777" w:rsidR="00FB492A" w:rsidRDefault="00FB492A"/>
    <w:p w14:paraId="077A0550" w14:textId="77777777" w:rsidR="00FB492A" w:rsidRDefault="00FB492A">
      <w:pPr>
        <w:jc w:val="center"/>
      </w:pPr>
    </w:p>
    <w:p w14:paraId="6F2A76F9" w14:textId="77777777" w:rsidR="00FB492A" w:rsidRDefault="00FB492A">
      <w:pPr>
        <w:jc w:val="center"/>
      </w:pPr>
    </w:p>
    <w:p w14:paraId="4B230F0A" w14:textId="77777777" w:rsidR="00FB492A" w:rsidRDefault="00FB492A">
      <w:pPr>
        <w:jc w:val="center"/>
      </w:pPr>
    </w:p>
    <w:p w14:paraId="1B04D1B8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22EE4694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CASO D’USO #1a (REGISTRAZIONE)</w:t>
      </w:r>
    </w:p>
    <w:sdt>
      <w:sdtPr>
        <w:tag w:val="goog_rdk_0"/>
        <w:id w:val="1231830408"/>
        <w:lock w:val="contentLocked"/>
      </w:sdtPr>
      <w:sdtContent>
        <w:tbl>
          <w:tblPr>
            <w:tblStyle w:val="Style20"/>
            <w:tblpPr w:leftFromText="180" w:rightFromText="180" w:topFromText="180" w:bottomFromText="180" w:vertAnchor="text" w:tblpX="-54"/>
            <w:tblW w:w="10095" w:type="dxa"/>
            <w:tblInd w:w="0" w:type="dxa"/>
            <w:tblLayout w:type="fixed"/>
            <w:tblLook w:val="04A0" w:firstRow="1" w:lastRow="0" w:firstColumn="1" w:lastColumn="0" w:noHBand="0" w:noVBand="1"/>
          </w:tblPr>
          <w:tblGrid>
            <w:gridCol w:w="255"/>
            <w:gridCol w:w="840"/>
            <w:gridCol w:w="435"/>
            <w:gridCol w:w="930"/>
            <w:gridCol w:w="3600"/>
            <w:gridCol w:w="1755"/>
            <w:gridCol w:w="105"/>
            <w:gridCol w:w="2175"/>
          </w:tblGrid>
          <w:tr w:rsidR="00FB492A" w14:paraId="303792F3" w14:textId="77777777">
            <w:trPr>
              <w:trHeight w:val="225"/>
            </w:trPr>
            <w:tc>
              <w:tcPr>
                <w:tcW w:w="2460" w:type="dxa"/>
                <w:gridSpan w:val="4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2A16613A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Identificativo</w:t>
                </w:r>
              </w:p>
              <w:p w14:paraId="379CB028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UC_01a</w:t>
                </w:r>
              </w:p>
            </w:tc>
            <w:tc>
              <w:tcPr>
                <w:tcW w:w="3600" w:type="dxa"/>
                <w:vMerge w:val="restar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111ED051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Registrazione</w:t>
                </w:r>
              </w:p>
            </w:tc>
            <w:tc>
              <w:tcPr>
                <w:tcW w:w="186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62A6879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Data</w:t>
                </w:r>
              </w:p>
            </w:tc>
            <w:tc>
              <w:tcPr>
                <w:tcW w:w="21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3F6DAE1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18/11/2025</w:t>
                </w:r>
              </w:p>
            </w:tc>
          </w:tr>
          <w:tr w:rsidR="00FB492A" w14:paraId="6BF516BD" w14:textId="77777777">
            <w:trPr>
              <w:trHeight w:val="300"/>
            </w:trPr>
            <w:tc>
              <w:tcPr>
                <w:tcW w:w="2460" w:type="dxa"/>
                <w:gridSpan w:val="4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5F0D4A5E" w14:textId="77777777" w:rsidR="00FB492A" w:rsidRDefault="00FB492A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360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1BEAED0A" w14:textId="77777777" w:rsidR="00FB492A" w:rsidRDefault="00FB492A">
                <w:pPr>
                  <w:widowControl w:val="0"/>
                  <w:spacing w:after="0"/>
                </w:pPr>
              </w:p>
            </w:tc>
            <w:tc>
              <w:tcPr>
                <w:tcW w:w="17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1E9459E6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Vers.</w:t>
                </w:r>
              </w:p>
            </w:tc>
            <w:tc>
              <w:tcPr>
                <w:tcW w:w="22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C49880C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0.00.001</w:t>
                </w:r>
              </w:p>
            </w:tc>
          </w:tr>
          <w:tr w:rsidR="00FB492A" w14:paraId="260A4CC8" w14:textId="77777777">
            <w:trPr>
              <w:trHeight w:val="220"/>
            </w:trPr>
            <w:tc>
              <w:tcPr>
                <w:tcW w:w="2460" w:type="dxa"/>
                <w:gridSpan w:val="4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4763D75" w14:textId="77777777" w:rsidR="00FB492A" w:rsidRDefault="00FB492A">
                <w:pPr>
                  <w:widowControl w:val="0"/>
                  <w:spacing w:after="0" w:line="240" w:lineRule="auto"/>
                </w:pPr>
              </w:p>
            </w:tc>
            <w:tc>
              <w:tcPr>
                <w:tcW w:w="3600" w:type="dxa"/>
                <w:vMerge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7208174" w14:textId="77777777" w:rsidR="00FB492A" w:rsidRDefault="00FB492A">
                <w:pPr>
                  <w:widowControl w:val="0"/>
                  <w:spacing w:after="0"/>
                </w:pPr>
              </w:p>
            </w:tc>
            <w:tc>
              <w:tcPr>
                <w:tcW w:w="17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51311B5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Autore</w:t>
                </w:r>
              </w:p>
            </w:tc>
            <w:tc>
              <w:tcPr>
                <w:tcW w:w="228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79B5366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Giovanni Esposito</w:t>
                </w:r>
              </w:p>
              <w:p w14:paraId="1CDB59A2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Nicola Luciano</w:t>
                </w:r>
              </w:p>
            </w:tc>
          </w:tr>
          <w:tr w:rsidR="00FB492A" w14:paraId="0473C16D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4305F95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Descrizione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ECFC98A" w14:textId="77777777" w:rsidR="00FB492A" w:rsidRDefault="00000000">
                <w:pPr>
                  <w:spacing w:after="0" w:line="240" w:lineRule="auto"/>
                </w:pPr>
                <w:r>
                  <w:t>Processo in cui un nuovo utente crea un account nel sistema</w:t>
                </w:r>
              </w:p>
            </w:tc>
          </w:tr>
          <w:tr w:rsidR="00FB492A" w14:paraId="02BE3C4B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7D023AC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Attore Principale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6F57CB7" w14:textId="77777777" w:rsidR="00FB492A" w:rsidRDefault="00000000">
                <w:pPr>
                  <w:spacing w:after="0" w:line="240" w:lineRule="auto"/>
                </w:pPr>
                <w:r>
                  <w:t>Utente non registrato</w:t>
                </w:r>
              </w:p>
            </w:tc>
          </w:tr>
          <w:tr w:rsidR="00FB492A" w14:paraId="7C26E297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571BCB7B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Attori secondari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05A1D67" w14:textId="77777777" w:rsidR="00FB492A" w:rsidRDefault="00000000">
                <w:pPr>
                  <w:spacing w:after="0" w:line="240" w:lineRule="auto"/>
                </w:pPr>
                <w:r>
                  <w:t>Sistema, servizio di posta elettronica</w:t>
                </w:r>
              </w:p>
            </w:tc>
          </w:tr>
          <w:tr w:rsidR="00FB492A" w14:paraId="4A95332B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ACFA374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Entry Condition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ABE88DD" w14:textId="77777777" w:rsidR="00FB492A" w:rsidRDefault="00000000">
                <w:pPr>
                  <w:spacing w:after="0" w:line="240" w:lineRule="auto"/>
                </w:pPr>
                <w:r>
                  <w:t>L'utente non possiede un account esistente. La connessione è protetta (HTTPS)</w:t>
                </w:r>
              </w:p>
            </w:tc>
          </w:tr>
          <w:tr w:rsidR="00FB492A" w14:paraId="28FBE36D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58D8CAE4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Exit condition</w:t>
                </w:r>
              </w:p>
              <w:p w14:paraId="0FEC779B" w14:textId="77777777" w:rsidR="00FB492A" w:rsidRDefault="00000000">
                <w:pPr>
                  <w:spacing w:after="0" w:line="240" w:lineRule="auto"/>
                </w:pPr>
                <w:r>
                  <w:t xml:space="preserve">                       On success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DB52290" w14:textId="77777777" w:rsidR="00FB492A" w:rsidRDefault="00000000">
                <w:pPr>
                  <w:spacing w:after="0" w:line="240" w:lineRule="auto"/>
                </w:pPr>
                <w:r>
                  <w:t>L'utente dispone di un account valido e può autenticarsi</w:t>
                </w:r>
              </w:p>
            </w:tc>
          </w:tr>
          <w:tr w:rsidR="00FB492A" w14:paraId="2AB6DA91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250A2D7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Exit condition</w:t>
                </w:r>
              </w:p>
              <w:p w14:paraId="4A83EE91" w14:textId="77777777" w:rsidR="00FB492A" w:rsidRDefault="00000000">
                <w:pPr>
                  <w:spacing w:after="0" w:line="240" w:lineRule="auto"/>
                </w:pPr>
                <w:r>
                  <w:t xml:space="preserve">                       On failure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264100F" w14:textId="77777777" w:rsidR="00FB492A" w:rsidRDefault="00000000">
                <w:pPr>
                  <w:spacing w:after="0" w:line="240" w:lineRule="auto"/>
                </w:pPr>
                <w:r>
                  <w:t>Il sistema mostra un messaggio di errore:</w:t>
                </w:r>
              </w:p>
              <w:p w14:paraId="13C8F20F" w14:textId="77777777" w:rsidR="00FB492A" w:rsidRDefault="00000000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</w:pPr>
                <w:r>
                  <w:t>Email già registrata</w:t>
                </w:r>
              </w:p>
              <w:p w14:paraId="1EFADE6D" w14:textId="77777777" w:rsidR="00FB492A" w:rsidRDefault="00000000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</w:pPr>
                <w:r>
                  <w:t>Password troppo debole</w:t>
                </w:r>
              </w:p>
              <w:p w14:paraId="1933BF30" w14:textId="77777777" w:rsidR="00FB492A" w:rsidRDefault="00000000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</w:pPr>
                <w:r>
                  <w:t>CF/P.iva non valido</w:t>
                </w:r>
              </w:p>
              <w:p w14:paraId="713A41C4" w14:textId="77777777" w:rsidR="00FB492A" w:rsidRDefault="00000000">
                <w:pPr>
                  <w:spacing w:after="0" w:line="240" w:lineRule="auto"/>
                </w:pPr>
                <w:r>
                  <w:t xml:space="preserve">L'utente rimane sulla pagina di registrazione (con i dati inseriti se possibile, </w:t>
                </w:r>
              </w:p>
              <w:p w14:paraId="62F9F848" w14:textId="77777777" w:rsidR="00FB492A" w:rsidRDefault="00000000">
                <w:pPr>
                  <w:spacing w:after="0" w:line="240" w:lineRule="auto"/>
                </w:pPr>
                <w:r>
                  <w:t>per correzione), dove viene richiesto un nuovo inserimento di dati</w:t>
                </w:r>
              </w:p>
            </w:tc>
          </w:tr>
          <w:tr w:rsidR="00FB492A" w14:paraId="176AF250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3EBC28B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Rilevanza/User Priority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6932E7B" w14:textId="77777777" w:rsidR="00FB492A" w:rsidRDefault="00000000">
                <w:pPr>
                  <w:spacing w:after="0" w:line="240" w:lineRule="auto"/>
                </w:pPr>
                <w:r>
                  <w:t>Alta</w:t>
                </w:r>
              </w:p>
            </w:tc>
          </w:tr>
          <w:tr w:rsidR="00FB492A" w14:paraId="58F7D351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CDEA16E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Frequenza stimata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3E3E5E9" w14:textId="77777777" w:rsidR="00FB492A" w:rsidRDefault="00000000">
                <w:pPr>
                  <w:spacing w:after="0" w:line="240" w:lineRule="auto"/>
                </w:pPr>
                <w:r>
                  <w:t>?/?</w:t>
                </w:r>
              </w:p>
            </w:tc>
          </w:tr>
          <w:tr w:rsidR="00FB492A" w14:paraId="10130A90" w14:textId="77777777">
            <w:trPr>
              <w:trHeight w:val="298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  <w:vAlign w:val="center"/>
              </w:tcPr>
              <w:p w14:paraId="3672A2B1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Extension point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6D83917" w14:textId="77777777" w:rsidR="00FB492A" w:rsidRDefault="00000000">
                <w:pPr>
                  <w:spacing w:after="0" w:line="240" w:lineRule="auto"/>
                </w:pPr>
                <w:r>
                  <w:t>na</w:t>
                </w:r>
              </w:p>
            </w:tc>
          </w:tr>
          <w:tr w:rsidR="00FB492A" w14:paraId="6FF47AEB" w14:textId="77777777">
            <w:trPr>
              <w:trHeight w:val="283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  <w:vAlign w:val="center"/>
              </w:tcPr>
              <w:p w14:paraId="4588FCAC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Generalization of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3521B77" w14:textId="77777777" w:rsidR="00FB492A" w:rsidRDefault="00000000">
                <w:pPr>
                  <w:spacing w:after="0" w:line="240" w:lineRule="auto"/>
                </w:pPr>
                <w:r>
                  <w:t>na</w:t>
                </w:r>
              </w:p>
            </w:tc>
          </w:tr>
          <w:tr w:rsidR="00FB492A" w14:paraId="0FBF739A" w14:textId="77777777">
            <w:trPr>
              <w:trHeight w:val="220"/>
            </w:trPr>
            <w:tc>
              <w:tcPr>
                <w:tcW w:w="10095" w:type="dxa"/>
                <w:gridSpan w:val="8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  <w:vAlign w:val="center"/>
              </w:tcPr>
              <w:p w14:paraId="111C8FA5" w14:textId="77777777" w:rsidR="00FB492A" w:rsidRDefault="00000000">
                <w:pPr>
                  <w:spacing w:after="0" w:line="240" w:lineRule="auto"/>
                  <w:jc w:val="center"/>
                </w:pPr>
                <w:r>
                  <w:rPr>
                    <w:b/>
                    <w:bCs/>
                    <w:smallCaps/>
                  </w:rPr>
                  <w:t>FLUSSO DI EVENTI PRINCIPALE/MAIN SCENARIO</w:t>
                </w:r>
              </w:p>
            </w:tc>
          </w:tr>
          <w:tr w:rsidR="00FB492A" w14:paraId="1653B431" w14:textId="77777777">
            <w:trPr>
              <w:trHeight w:val="220"/>
            </w:trPr>
            <w:tc>
              <w:tcPr>
                <w:tcW w:w="2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EC29970" w14:textId="77777777" w:rsidR="00FB492A" w:rsidRDefault="00000000">
                <w:pP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2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A8523E5" w14:textId="77777777" w:rsidR="00FB492A" w:rsidRDefault="00000000">
                <w:pPr>
                  <w:spacing w:after="0" w:line="240" w:lineRule="auto"/>
                  <w:ind w:left="34"/>
                </w:pPr>
                <w:r>
                  <w:t xml:space="preserve">Attore: </w:t>
                </w:r>
              </w:p>
              <w:p w14:paraId="70BEE998" w14:textId="77777777" w:rsidR="00FB492A" w:rsidRDefault="00000000">
                <w:pPr>
                  <w:spacing w:after="0" w:line="240" w:lineRule="auto"/>
                  <w:ind w:left="34"/>
                </w:pPr>
                <w:r>
                  <w:t>Utente non registrato</w:t>
                </w:r>
              </w:p>
            </w:tc>
            <w:tc>
              <w:tcPr>
                <w:tcW w:w="856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7147184" w14:textId="77777777" w:rsidR="00FB492A" w:rsidRDefault="00000000">
                <w:pPr>
                  <w:spacing w:after="0" w:line="240" w:lineRule="auto"/>
                  <w:ind w:left="34"/>
                </w:pPr>
                <w:r>
                  <w:t>L'utente accede alla pagina di registrazione</w:t>
                </w:r>
              </w:p>
            </w:tc>
          </w:tr>
          <w:tr w:rsidR="00FB492A" w14:paraId="09511532" w14:textId="77777777">
            <w:trPr>
              <w:trHeight w:val="220"/>
            </w:trPr>
            <w:tc>
              <w:tcPr>
                <w:tcW w:w="2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24346A1C" w14:textId="77777777" w:rsidR="00FB492A" w:rsidRDefault="00000000">
                <w:pPr>
                  <w:spacing w:after="0" w:line="240" w:lineRule="auto"/>
                </w:pPr>
                <w:r>
                  <w:t>2</w:t>
                </w:r>
              </w:p>
            </w:tc>
            <w:tc>
              <w:tcPr>
                <w:tcW w:w="12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9D77164" w14:textId="77777777" w:rsidR="00FB492A" w:rsidRDefault="00000000">
                <w:pPr>
                  <w:spacing w:after="0" w:line="240" w:lineRule="auto"/>
                  <w:ind w:left="34"/>
                </w:pPr>
                <w:r>
                  <w:t>Sistema:</w:t>
                </w:r>
              </w:p>
            </w:tc>
            <w:tc>
              <w:tcPr>
                <w:tcW w:w="856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2925CC2A" w14:textId="77777777" w:rsidR="00FB492A" w:rsidRDefault="00000000">
                <w:pPr>
                  <w:spacing w:after="0" w:line="240" w:lineRule="auto"/>
                  <w:ind w:left="34"/>
                </w:pPr>
                <w:r>
                  <w:t>Il sistema propone il form da compilare all'utente.</w:t>
                </w:r>
                <w:r>
                  <w:br/>
                  <w:t xml:space="preserve">Il form prevede l'inserimento di dati anagrafici (C.F. annesso), email, creazione di una </w:t>
                </w:r>
              </w:p>
              <w:p w14:paraId="2A1641FF" w14:textId="77777777" w:rsidR="00FB492A" w:rsidRDefault="00000000">
                <w:pPr>
                  <w:spacing w:after="0" w:line="240" w:lineRule="auto"/>
                  <w:ind w:left="34"/>
                </w:pPr>
                <w:r>
                  <w:t xml:space="preserve">password, e eventuali allergie/intolleranze alimentari o condizioni e </w:t>
                </w:r>
              </w:p>
              <w:p w14:paraId="32EEAC34" w14:textId="77777777" w:rsidR="00FB492A" w:rsidRDefault="00000000">
                <w:pPr>
                  <w:spacing w:after="0" w:line="240" w:lineRule="auto"/>
                  <w:ind w:left="34"/>
                </w:pPr>
                <w:r>
                  <w:t>patologie particolari</w:t>
                </w:r>
              </w:p>
            </w:tc>
          </w:tr>
          <w:tr w:rsidR="00FB492A" w14:paraId="5FD9B58A" w14:textId="77777777">
            <w:trPr>
              <w:trHeight w:val="220"/>
            </w:trPr>
            <w:tc>
              <w:tcPr>
                <w:tcW w:w="2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6A6CB87" w14:textId="77777777" w:rsidR="00FB492A" w:rsidRDefault="00000000">
                <w:pPr>
                  <w:spacing w:after="0" w:line="240" w:lineRule="auto"/>
                </w:pPr>
                <w:r>
                  <w:t>3</w:t>
                </w:r>
              </w:p>
            </w:tc>
            <w:tc>
              <w:tcPr>
                <w:tcW w:w="12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7DA9B89" w14:textId="77777777" w:rsidR="00FB492A" w:rsidRDefault="00000000">
                <w:pPr>
                  <w:spacing w:after="0" w:line="240" w:lineRule="auto"/>
                  <w:ind w:left="34"/>
                </w:pPr>
                <w:r>
                  <w:t>Attore:</w:t>
                </w:r>
              </w:p>
            </w:tc>
            <w:tc>
              <w:tcPr>
                <w:tcW w:w="856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288DB807" w14:textId="77777777" w:rsidR="00FB492A" w:rsidRDefault="00000000">
                <w:pPr>
                  <w:spacing w:after="0" w:line="240" w:lineRule="auto"/>
                </w:pPr>
                <w:r>
                  <w:t>L'utente compila il form e invia i dati.</w:t>
                </w:r>
              </w:p>
            </w:tc>
          </w:tr>
          <w:tr w:rsidR="00FB492A" w14:paraId="1BCEE551" w14:textId="77777777">
            <w:trPr>
              <w:trHeight w:val="220"/>
            </w:trPr>
            <w:tc>
              <w:tcPr>
                <w:tcW w:w="25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E165689" w14:textId="77777777" w:rsidR="00FB492A" w:rsidRDefault="00000000">
                <w:pPr>
                  <w:spacing w:after="0" w:line="240" w:lineRule="auto"/>
                </w:pPr>
                <w:r>
                  <w:t>4</w:t>
                </w:r>
              </w:p>
            </w:tc>
            <w:tc>
              <w:tcPr>
                <w:tcW w:w="127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A0292B8" w14:textId="77777777" w:rsidR="00FB492A" w:rsidRDefault="00000000">
                <w:pPr>
                  <w:spacing w:after="0" w:line="240" w:lineRule="auto"/>
                  <w:ind w:left="34"/>
                </w:pPr>
                <w:r>
                  <w:t>Sistema:</w:t>
                </w:r>
              </w:p>
            </w:tc>
            <w:tc>
              <w:tcPr>
                <w:tcW w:w="856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FC38B96" w14:textId="77777777" w:rsidR="00FB492A" w:rsidRDefault="00000000">
                <w:pPr>
                  <w:spacing w:after="0" w:line="240" w:lineRule="auto"/>
                </w:pPr>
                <w:r>
                  <w:t>Il sistema invia una mail di conferma all'utente, dopodichè l'utente disporrà di un account valido.</w:t>
                </w:r>
              </w:p>
            </w:tc>
          </w:tr>
          <w:tr w:rsidR="00FB492A" w14:paraId="14AC8160" w14:textId="77777777">
            <w:trPr>
              <w:trHeight w:val="220"/>
            </w:trPr>
            <w:tc>
              <w:tcPr>
                <w:tcW w:w="10095" w:type="dxa"/>
                <w:gridSpan w:val="8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B401683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4F22D285" w14:textId="77777777">
            <w:trPr>
              <w:trHeight w:val="220"/>
            </w:trPr>
            <w:tc>
              <w:tcPr>
                <w:tcW w:w="10095" w:type="dxa"/>
                <w:gridSpan w:val="8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8EBF500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 Scenario/Flusso di eventi Alternativo:  </w:t>
                </w:r>
                <w:r>
                  <w:t xml:space="preserve">L'utente compila il campo Partita Iva nel form </w:t>
                </w:r>
              </w:p>
            </w:tc>
          </w:tr>
          <w:tr w:rsidR="00FB492A" w14:paraId="68087F93" w14:textId="77777777">
            <w:trPr>
              <w:trHeight w:val="220"/>
            </w:trPr>
            <w:tc>
              <w:tcPr>
                <w:tcW w:w="109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5F32A23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3.1</w:t>
                </w:r>
              </w:p>
            </w:tc>
            <w:tc>
              <w:tcPr>
                <w:tcW w:w="13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5CA430D1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21F1B34B" w14:textId="77777777" w:rsidR="00FB492A" w:rsidRDefault="00000000">
                <w:pPr>
                  <w:spacing w:after="0" w:line="240" w:lineRule="auto"/>
                </w:pPr>
                <w:r>
                  <w:t xml:space="preserve">L’utente compila anche il campo della p.iva. </w:t>
                </w:r>
              </w:p>
              <w:p w14:paraId="50781744" w14:textId="77777777" w:rsidR="00FB492A" w:rsidRDefault="00000000">
                <w:pPr>
                  <w:spacing w:after="0" w:line="240" w:lineRule="auto"/>
                </w:pPr>
                <w:r>
                  <w:t>Il sistema ricevendo dati sul campo partita iva, registra l'utente come Utente</w:t>
                </w:r>
              </w:p>
              <w:p w14:paraId="2A216F6F" w14:textId="77777777" w:rsidR="00FB492A" w:rsidRDefault="00000000">
                <w:pPr>
                  <w:spacing w:after="0" w:line="240" w:lineRule="auto"/>
                </w:pPr>
                <w:r>
                  <w:t xml:space="preserve">Donatore(?), che avendo registrato la sua attività (verificata), è abilitato </w:t>
                </w:r>
              </w:p>
              <w:p w14:paraId="5FBCC618" w14:textId="77777777" w:rsidR="00FB492A" w:rsidRDefault="00000000">
                <w:pPr>
                  <w:spacing w:after="0" w:line="240" w:lineRule="auto"/>
                </w:pPr>
                <w:r>
                  <w:t>a donare beni agli enti.</w:t>
                </w:r>
              </w:p>
            </w:tc>
          </w:tr>
          <w:tr w:rsidR="00FB492A" w14:paraId="090D8A58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29132A15" w14:textId="77777777" w:rsidR="00FB492A" w:rsidRDefault="00FB492A">
                <w:pPr>
                  <w:spacing w:after="0" w:line="240" w:lineRule="auto"/>
                </w:pP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5F422EE2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599890A8" w14:textId="77777777">
            <w:trPr>
              <w:trHeight w:val="220"/>
            </w:trPr>
            <w:tc>
              <w:tcPr>
                <w:tcW w:w="10095" w:type="dxa"/>
                <w:gridSpan w:val="8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780F735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 Scenario/Flusso di eventi di ERRORE:  </w:t>
                </w:r>
                <w:r>
                  <w:t>Email già registrata</w:t>
                </w:r>
              </w:p>
            </w:tc>
          </w:tr>
          <w:tr w:rsidR="00FB492A" w14:paraId="59640F52" w14:textId="77777777">
            <w:trPr>
              <w:trHeight w:val="220"/>
            </w:trPr>
            <w:tc>
              <w:tcPr>
                <w:tcW w:w="109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CF26628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2.1</w:t>
                </w:r>
              </w:p>
            </w:tc>
            <w:tc>
              <w:tcPr>
                <w:tcW w:w="13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A45E04E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5BAC6A9" w14:textId="77777777" w:rsidR="00FB492A" w:rsidRDefault="00000000">
                <w:pPr>
                  <w:spacing w:after="0" w:line="240" w:lineRule="auto"/>
                </w:pPr>
                <w:r>
                  <w:t xml:space="preserve">Il sistema notifica con un messaggio di errore “Email già registrata” il fatto che all’email inserita corrisponde già un account esistente. </w:t>
                </w:r>
              </w:p>
            </w:tc>
          </w:tr>
          <w:tr w:rsidR="00FB492A" w14:paraId="0076D3B0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EAC9307" w14:textId="77777777" w:rsidR="00FB492A" w:rsidRDefault="00FB492A">
                <w:pPr>
                  <w:spacing w:after="0" w:line="240" w:lineRule="auto"/>
                </w:pP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D91765E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46DD6115" w14:textId="77777777">
            <w:trPr>
              <w:trHeight w:val="220"/>
            </w:trPr>
            <w:tc>
              <w:tcPr>
                <w:tcW w:w="10095" w:type="dxa"/>
                <w:gridSpan w:val="8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9A3AAD3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II Scenario/Flusso di eventi di ERRORE:  </w:t>
                </w:r>
                <w:r>
                  <w:t>Password troppo debole</w:t>
                </w:r>
              </w:p>
            </w:tc>
          </w:tr>
          <w:tr w:rsidR="00FB492A" w14:paraId="4A9CF3ED" w14:textId="77777777">
            <w:trPr>
              <w:trHeight w:val="220"/>
            </w:trPr>
            <w:tc>
              <w:tcPr>
                <w:tcW w:w="109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5E22E4F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2.1</w:t>
                </w:r>
              </w:p>
            </w:tc>
            <w:tc>
              <w:tcPr>
                <w:tcW w:w="13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11751B5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6A671C2" w14:textId="77777777" w:rsidR="00FB492A" w:rsidRDefault="00000000">
                <w:pPr>
                  <w:spacing w:after="0" w:line="240" w:lineRule="auto"/>
                </w:pPr>
                <w:r>
                  <w:t>Il sistema notifica con un messaggio di errore “Password troppo debole” il fatto che la</w:t>
                </w:r>
              </w:p>
              <w:p w14:paraId="2A66F39F" w14:textId="77777777" w:rsidR="00FB492A" w:rsidRDefault="00000000">
                <w:pPr>
                  <w:spacing w:after="0" w:line="240" w:lineRule="auto"/>
                </w:pPr>
                <w:r>
                  <w:t>password inserita non è sicura e richiede la ricompilazione del campo in questione.</w:t>
                </w:r>
              </w:p>
            </w:tc>
          </w:tr>
          <w:tr w:rsidR="00FB492A" w14:paraId="1F9580CA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246AAC9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…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C1292C5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06D19DB8" w14:textId="77777777">
            <w:trPr>
              <w:trHeight w:val="270"/>
            </w:trPr>
            <w:tc>
              <w:tcPr>
                <w:tcW w:w="10095" w:type="dxa"/>
                <w:gridSpan w:val="8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57A7B1B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II Scenario/Flusso di eventi di ERRORE: </w:t>
                </w:r>
                <w:r>
                  <w:t>CF/P.iva non valido</w:t>
                </w:r>
              </w:p>
            </w:tc>
          </w:tr>
          <w:tr w:rsidR="00FB492A" w14:paraId="1E033FDF" w14:textId="77777777">
            <w:trPr>
              <w:trHeight w:val="220"/>
            </w:trPr>
            <w:tc>
              <w:tcPr>
                <w:tcW w:w="109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29C4654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3.2</w:t>
                </w:r>
              </w:p>
            </w:tc>
            <w:tc>
              <w:tcPr>
                <w:tcW w:w="13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042DDFB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104ABB61" w14:textId="77777777" w:rsidR="00FB492A" w:rsidRDefault="00000000">
                <w:pPr>
                  <w:spacing w:after="0" w:line="240" w:lineRule="auto"/>
                </w:pPr>
                <w:r>
                  <w:t>Il sistema notifica con un messaggio di errore “CF/P.iva non valido” il fatto che i campi non risultano validi secondo i controlli formali</w:t>
                </w:r>
              </w:p>
            </w:tc>
          </w:tr>
          <w:tr w:rsidR="00FB492A" w14:paraId="796954DD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7DB61A5C" w14:textId="77777777" w:rsidR="00FB492A" w:rsidRDefault="00FB492A">
                <w:pPr>
                  <w:spacing w:after="0" w:line="240" w:lineRule="auto"/>
                </w:pP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E1E3F25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132646D1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58E9AE1A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lastRenderedPageBreak/>
                  <w:t>Special Requirements</w:t>
                </w: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17C8F330" w14:textId="77777777" w:rsidR="00FB492A" w:rsidRDefault="00000000">
                <w:pPr>
                  <w:spacing w:after="0" w:line="240" w:lineRule="auto"/>
                </w:pPr>
                <w:r>
                  <w:t>Nessuna informazione deve essere tracciata oltre quanto strettamente necessario (privacy by design</w:t>
                </w:r>
              </w:p>
            </w:tc>
          </w:tr>
          <w:tr w:rsidR="00FB492A" w14:paraId="521D5FF6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3E777341" w14:textId="77777777" w:rsidR="00FB492A" w:rsidRDefault="00FB492A">
                <w:pPr>
                  <w:spacing w:after="0" w:line="240" w:lineRule="auto"/>
                </w:pP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078D485A" w14:textId="77777777" w:rsidR="00FB492A" w:rsidRDefault="00000000">
                <w:pPr>
                  <w:spacing w:after="0" w:line="240" w:lineRule="auto"/>
                </w:pPr>
                <w:r>
                  <w:t>Tutti i dati sensibili (es. allergie, documenti medici) devono essere crittografati a riposo con AES-256</w:t>
                </w:r>
              </w:p>
            </w:tc>
          </w:tr>
          <w:tr w:rsidR="00FB492A" w14:paraId="70E6E98B" w14:textId="77777777">
            <w:trPr>
              <w:trHeight w:val="220"/>
            </w:trPr>
            <w:tc>
              <w:tcPr>
                <w:tcW w:w="246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4BF75435" w14:textId="77777777" w:rsidR="00FB492A" w:rsidRDefault="00FB492A">
                <w:pPr>
                  <w:spacing w:after="0" w:line="240" w:lineRule="auto"/>
                </w:pPr>
              </w:p>
            </w:tc>
            <w:tc>
              <w:tcPr>
                <w:tcW w:w="7635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  <w:tcMar>
                  <w:left w:w="108" w:type="dxa"/>
                  <w:right w:w="108" w:type="dxa"/>
                </w:tcMar>
              </w:tcPr>
              <w:p w14:paraId="6A66480C" w14:textId="77777777" w:rsidR="00FB492A" w:rsidRDefault="00000000">
                <w:pPr>
                  <w:spacing w:after="0" w:line="240" w:lineRule="auto"/>
                </w:pPr>
                <w:r>
                  <w:t>Il modulo è accessibile solo tramite HTTPS con certificato valido.</w:t>
                </w:r>
              </w:p>
            </w:tc>
          </w:tr>
        </w:tbl>
      </w:sdtContent>
    </w:sdt>
    <w:p w14:paraId="659A7CFE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72BA1415" w14:textId="77777777" w:rsidR="00FB492A" w:rsidRDefault="00FB492A">
      <w:pPr>
        <w:jc w:val="center"/>
      </w:pPr>
    </w:p>
    <w:p w14:paraId="67A15479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 D’USO #1b (LOGIN)</w:t>
      </w:r>
    </w:p>
    <w:tbl>
      <w:tblPr>
        <w:tblStyle w:val="Style21"/>
        <w:tblpPr w:leftFromText="180" w:rightFromText="180" w:topFromText="180" w:bottomFromText="180" w:vertAnchor="text" w:tblpX="-69" w:tblpY="2"/>
        <w:tblW w:w="98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5"/>
        <w:gridCol w:w="840"/>
        <w:gridCol w:w="435"/>
        <w:gridCol w:w="930"/>
        <w:gridCol w:w="3600"/>
        <w:gridCol w:w="1755"/>
        <w:gridCol w:w="1230"/>
        <w:gridCol w:w="840"/>
      </w:tblGrid>
      <w:tr w:rsidR="00FB492A" w14:paraId="32EF07EA" w14:textId="77777777">
        <w:trPr>
          <w:trHeight w:val="225"/>
        </w:trPr>
        <w:tc>
          <w:tcPr>
            <w:tcW w:w="246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32A70F" w14:textId="77777777" w:rsidR="00FB492A" w:rsidRDefault="00000000">
            <w:pPr>
              <w:spacing w:after="0" w:line="240" w:lineRule="auto"/>
              <w:ind w:right="-7909" w:firstLine="708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Identificativo</w:t>
            </w:r>
          </w:p>
          <w:p w14:paraId="393FC304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UC_01b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293EC0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Login</w:t>
            </w:r>
          </w:p>
        </w:tc>
        <w:tc>
          <w:tcPr>
            <w:tcW w:w="2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5944D5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Data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B28D99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18/11/2025</w:t>
            </w:r>
          </w:p>
        </w:tc>
      </w:tr>
      <w:tr w:rsidR="00FB492A" w14:paraId="0648CBA3" w14:textId="77777777">
        <w:trPr>
          <w:trHeight w:val="30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0F73FA" w14:textId="77777777" w:rsidR="00FB492A" w:rsidRDefault="00FB492A">
            <w:pPr>
              <w:widowControl w:val="0"/>
              <w:spacing w:after="0" w:line="240" w:lineRule="auto"/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E0FABD" w14:textId="77777777" w:rsidR="00FB492A" w:rsidRDefault="00FB492A">
            <w:pPr>
              <w:widowControl w:val="0"/>
              <w:spacing w:after="0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FFFF1FD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Vers.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F33BC5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0.00.001</w:t>
            </w:r>
          </w:p>
        </w:tc>
      </w:tr>
      <w:tr w:rsidR="00FB492A" w14:paraId="42ABEAB0" w14:textId="77777777">
        <w:trPr>
          <w:trHeight w:val="220"/>
        </w:trPr>
        <w:tc>
          <w:tcPr>
            <w:tcW w:w="246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8E23D" w14:textId="77777777" w:rsidR="00FB492A" w:rsidRDefault="00FB492A">
            <w:pPr>
              <w:widowControl w:val="0"/>
              <w:spacing w:after="0" w:line="240" w:lineRule="auto"/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CC1694" w14:textId="77777777" w:rsidR="00FB492A" w:rsidRDefault="00FB492A">
            <w:pPr>
              <w:widowControl w:val="0"/>
              <w:spacing w:after="0"/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C8AEC21" w14:textId="77777777" w:rsidR="00FB492A" w:rsidRDefault="00000000">
            <w:pPr>
              <w:spacing w:after="0" w:line="240" w:lineRule="auto"/>
            </w:pPr>
            <w:r>
              <w:rPr>
                <w:i/>
                <w:iCs/>
              </w:rPr>
              <w:t>Autore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9188F3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Giovanni Esposito</w:t>
            </w:r>
          </w:p>
          <w:p w14:paraId="623FBFBF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Nicola Luciano</w:t>
            </w:r>
          </w:p>
        </w:tc>
      </w:tr>
      <w:tr w:rsidR="00FB492A" w14:paraId="1FEC4FDF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5735C8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B71D50" w14:textId="77777777" w:rsidR="00FB492A" w:rsidRDefault="00000000">
            <w:pPr>
              <w:spacing w:after="0" w:line="240" w:lineRule="auto"/>
            </w:pPr>
            <w:r>
              <w:t>Processo in cui un utente già registrato accede al sistema fornendo credenziali valide</w:t>
            </w:r>
          </w:p>
        </w:tc>
      </w:tr>
      <w:tr w:rsidR="00FB492A" w14:paraId="3E5187B8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C0CE44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AB5DFA5" w14:textId="77777777" w:rsidR="00FB492A" w:rsidRDefault="00000000">
            <w:pPr>
              <w:spacing w:after="0" w:line="240" w:lineRule="auto"/>
            </w:pPr>
            <w:r>
              <w:t>Utente registrato</w:t>
            </w:r>
          </w:p>
        </w:tc>
      </w:tr>
      <w:tr w:rsidR="00FB492A" w14:paraId="5B7E74C0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D08252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2473E2" w14:textId="77777777" w:rsidR="00FB492A" w:rsidRDefault="00000000">
            <w:pPr>
              <w:spacing w:after="0" w:line="240" w:lineRule="auto"/>
            </w:pPr>
            <w:r>
              <w:t>Sistema, servizio di posta elettronica</w:t>
            </w:r>
          </w:p>
        </w:tc>
      </w:tr>
      <w:tr w:rsidR="00FB492A" w14:paraId="1EEA62BC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D51C6D0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Entry Condition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44E3F7" w14:textId="77777777" w:rsidR="00FB492A" w:rsidRDefault="00000000">
            <w:pPr>
              <w:spacing w:after="0" w:line="240" w:lineRule="auto"/>
            </w:pPr>
            <w:r>
              <w:t>L'utente possiede un account valide con credenziali attive e vuole autenticarsi</w:t>
            </w:r>
          </w:p>
        </w:tc>
      </w:tr>
      <w:tr w:rsidR="00FB492A" w14:paraId="15A918B6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DA7E45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792AEAD7" w14:textId="77777777" w:rsidR="00FB492A" w:rsidRDefault="00000000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E8028C5" w14:textId="77777777" w:rsidR="00FB492A" w:rsidRDefault="00000000">
            <w:pPr>
              <w:spacing w:after="0" w:line="240" w:lineRule="auto"/>
            </w:pPr>
            <w:r>
              <w:t>Sessione creata. L’utente ha accesso alle funzionalità.</w:t>
            </w:r>
          </w:p>
        </w:tc>
      </w:tr>
      <w:tr w:rsidR="00FB492A" w14:paraId="0593787F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25BD6F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29E11175" w14:textId="77777777" w:rsidR="00FB492A" w:rsidRDefault="00000000">
            <w:pPr>
              <w:spacing w:after="0" w:line="240" w:lineRule="auto"/>
            </w:pPr>
            <w:r>
              <w:t xml:space="preserve">                       On failure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678FF1" w14:textId="77777777" w:rsidR="00FB492A" w:rsidRDefault="00000000">
            <w:pPr>
              <w:spacing w:after="0" w:line="240" w:lineRule="auto"/>
            </w:pPr>
            <w:r>
              <w:t>Il sistema mostra un messaggio di errore:</w:t>
            </w:r>
          </w:p>
          <w:p w14:paraId="3209F39B" w14:textId="77777777" w:rsidR="00FB492A" w:rsidRDefault="00000000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>
              <w:t>Password errata e/o email non registrata.</w:t>
            </w:r>
          </w:p>
          <w:p w14:paraId="42D36018" w14:textId="77777777" w:rsidR="00FB492A" w:rsidRDefault="00000000">
            <w:pPr>
              <w:spacing w:after="0" w:line="240" w:lineRule="auto"/>
            </w:pPr>
            <w:r>
              <w:t xml:space="preserve">L'utente rimane sulla pagina di login (con i dati inseriti se possibile, </w:t>
            </w:r>
          </w:p>
          <w:p w14:paraId="421A49F1" w14:textId="77777777" w:rsidR="00FB492A" w:rsidRDefault="00000000">
            <w:pPr>
              <w:spacing w:after="0" w:line="240" w:lineRule="auto"/>
            </w:pPr>
            <w:r>
              <w:t>per correzione), dove viene richiesto un nuovo inserimento di dati.</w:t>
            </w:r>
          </w:p>
        </w:tc>
      </w:tr>
      <w:tr w:rsidR="00FB492A" w14:paraId="36287F03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8260BB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Rilevanza/User Priority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C58912" w14:textId="77777777" w:rsidR="00FB492A" w:rsidRDefault="00000000">
            <w:pPr>
              <w:spacing w:after="0" w:line="240" w:lineRule="auto"/>
            </w:pPr>
            <w:r>
              <w:t>Alta</w:t>
            </w:r>
          </w:p>
        </w:tc>
      </w:tr>
      <w:tr w:rsidR="00FB492A" w14:paraId="5C0865FA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A9D5926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71F673" w14:textId="77777777" w:rsidR="00FB492A" w:rsidRDefault="00000000">
            <w:pPr>
              <w:spacing w:after="0" w:line="240" w:lineRule="auto"/>
            </w:pPr>
            <w:r>
              <w:t>Alta</w:t>
            </w:r>
          </w:p>
        </w:tc>
      </w:tr>
      <w:tr w:rsidR="00FB492A" w14:paraId="17A3E8C9" w14:textId="77777777">
        <w:trPr>
          <w:trHeight w:val="298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3D1D9B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A5B1D4" w14:textId="77777777" w:rsidR="00FB492A" w:rsidRDefault="00000000">
            <w:pPr>
              <w:spacing w:after="0" w:line="240" w:lineRule="auto"/>
            </w:pPr>
            <w:r>
              <w:t>na</w:t>
            </w:r>
          </w:p>
        </w:tc>
      </w:tr>
      <w:tr w:rsidR="00FB492A" w14:paraId="7EEC168F" w14:textId="77777777">
        <w:trPr>
          <w:trHeight w:val="28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262789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Generalization of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C7754F" w14:textId="77777777" w:rsidR="00FB492A" w:rsidRDefault="00000000">
            <w:pPr>
              <w:spacing w:after="0" w:line="240" w:lineRule="auto"/>
            </w:pPr>
            <w:r>
              <w:t>na</w:t>
            </w:r>
          </w:p>
        </w:tc>
      </w:tr>
      <w:tr w:rsidR="00FB492A" w14:paraId="72CB771F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2A7B5D" w14:textId="77777777" w:rsidR="00FB492A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FB492A" w14:paraId="0F1DFFB5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A5E663" w14:textId="77777777" w:rsidR="00FB492A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841CD6" w14:textId="77777777" w:rsidR="00FB492A" w:rsidRDefault="00000000">
            <w:pPr>
              <w:spacing w:after="0" w:line="240" w:lineRule="auto"/>
              <w:ind w:left="34"/>
            </w:pPr>
            <w:r>
              <w:t xml:space="preserve">Attore: </w:t>
            </w:r>
          </w:p>
          <w:p w14:paraId="3453126A" w14:textId="77777777" w:rsidR="00FB492A" w:rsidRDefault="00000000">
            <w:pPr>
              <w:spacing w:after="0" w:line="240" w:lineRule="auto"/>
              <w:ind w:left="34"/>
            </w:pPr>
            <w:r>
              <w:t>Utente registrato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F640B9" w14:textId="77777777" w:rsidR="00FB492A" w:rsidRDefault="00000000">
            <w:pPr>
              <w:spacing w:after="0" w:line="240" w:lineRule="auto"/>
              <w:ind w:left="34"/>
            </w:pPr>
            <w:r>
              <w:t>L'utente accede alla pagina di login</w:t>
            </w:r>
          </w:p>
        </w:tc>
      </w:tr>
      <w:tr w:rsidR="00FB492A" w14:paraId="70D9279E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77808" w14:textId="77777777" w:rsidR="00FB492A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F48401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78DD94" w14:textId="77777777" w:rsidR="00FB492A" w:rsidRDefault="00000000">
            <w:pPr>
              <w:spacing w:after="0" w:line="240" w:lineRule="auto"/>
              <w:ind w:left="34"/>
            </w:pPr>
            <w:r>
              <w:t>Il sistema propone il form da compilare all'utente.</w:t>
            </w:r>
            <w:r>
              <w:br/>
              <w:t>Il form prevede l'inserimento di email e password.</w:t>
            </w:r>
          </w:p>
        </w:tc>
      </w:tr>
      <w:tr w:rsidR="00FB492A" w14:paraId="62E882B2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D1C2B8" w14:textId="77777777" w:rsidR="00FB492A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280374" w14:textId="77777777" w:rsidR="00FB492A" w:rsidRDefault="00000000">
            <w:pPr>
              <w:spacing w:after="0" w:line="240" w:lineRule="auto"/>
              <w:ind w:left="34"/>
            </w:pPr>
            <w:r>
              <w:t>Attore:</w:t>
            </w:r>
          </w:p>
          <w:p w14:paraId="79196795" w14:textId="77777777" w:rsidR="00FB492A" w:rsidRDefault="00000000">
            <w:pPr>
              <w:spacing w:after="0" w:line="240" w:lineRule="auto"/>
              <w:ind w:left="34"/>
            </w:pPr>
            <w:r>
              <w:t>Utente registrato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A7B570" w14:textId="77777777" w:rsidR="00FB492A" w:rsidRDefault="00000000">
            <w:pPr>
              <w:spacing w:after="0" w:line="240" w:lineRule="auto"/>
            </w:pPr>
            <w:r>
              <w:t>L'utente compila il form e invia i dati.</w:t>
            </w:r>
          </w:p>
        </w:tc>
      </w:tr>
      <w:tr w:rsidR="00FB492A" w14:paraId="01D6DA6B" w14:textId="77777777">
        <w:trPr>
          <w:trHeight w:val="220"/>
        </w:trPr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EACDEB" w14:textId="77777777" w:rsidR="00FB492A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EA6F63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BFF997" w14:textId="77777777" w:rsidR="00FB492A" w:rsidRDefault="00000000">
            <w:pPr>
              <w:spacing w:after="0" w:line="240" w:lineRule="auto"/>
            </w:pPr>
            <w:r>
              <w:t>Il sistema riconosce l’autenticazione. Sessione creata, accesso eseguito e funzionalità disponibili.</w:t>
            </w:r>
          </w:p>
        </w:tc>
      </w:tr>
      <w:tr w:rsidR="00FB492A" w14:paraId="703DB0AF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85F611" w14:textId="77777777" w:rsidR="00FB492A" w:rsidRDefault="00FB492A">
            <w:pPr>
              <w:spacing w:after="0" w:line="240" w:lineRule="auto"/>
            </w:pPr>
          </w:p>
        </w:tc>
      </w:tr>
      <w:tr w:rsidR="00FB492A" w14:paraId="43822898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B0177F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Alternativo:  </w:t>
            </w:r>
            <w:r>
              <w:t>L’utente clicca su “Password dimenticata”</w:t>
            </w:r>
          </w:p>
        </w:tc>
      </w:tr>
      <w:tr w:rsidR="00FB492A" w14:paraId="258EB84E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5C37AA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3.1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D07CE7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548567" w14:textId="77777777" w:rsidR="00FB492A" w:rsidRDefault="00000000">
            <w:pPr>
              <w:spacing w:after="0" w:line="240" w:lineRule="auto"/>
            </w:pPr>
            <w:r>
              <w:t>Il sistema invia una mail contenente il link per il reset della password.</w:t>
            </w:r>
          </w:p>
        </w:tc>
      </w:tr>
      <w:tr w:rsidR="00FB492A" w14:paraId="2507E74B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4153C9" w14:textId="77777777" w:rsidR="00FB492A" w:rsidRDefault="00FB492A">
            <w:pPr>
              <w:spacing w:after="0" w:line="240" w:lineRule="auto"/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3842DA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Attore: 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697059" w14:textId="77777777" w:rsidR="00FB492A" w:rsidRDefault="00000000">
            <w:pPr>
              <w:spacing w:after="0" w:line="240" w:lineRule="auto"/>
            </w:pPr>
            <w:r>
              <w:t>L’utente usa il link inviato per mail per accedere al form di reset</w:t>
            </w:r>
          </w:p>
        </w:tc>
      </w:tr>
      <w:tr w:rsidR="00FB492A" w14:paraId="634AFB37" w14:textId="77777777">
        <w:trPr>
          <w:trHeight w:val="79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B40DD5F" w14:textId="77777777" w:rsidR="00FB492A" w:rsidRDefault="00FB492A">
            <w:pPr>
              <w:spacing w:after="0" w:line="240" w:lineRule="auto"/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795709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0CBFB9" w14:textId="77777777" w:rsidR="00FB492A" w:rsidRDefault="00000000">
            <w:pPr>
              <w:spacing w:after="0" w:line="240" w:lineRule="auto"/>
            </w:pPr>
            <w:r>
              <w:t xml:space="preserve">Il sistema propone il form per inserire la nuova password, quando la password inserita </w:t>
            </w:r>
          </w:p>
          <w:p w14:paraId="3823F2AD" w14:textId="77777777" w:rsidR="00FB492A" w:rsidRDefault="00000000">
            <w:pPr>
              <w:spacing w:after="0" w:line="240" w:lineRule="auto"/>
            </w:pPr>
            <w:r>
              <w:t xml:space="preserve">supera gli standard di sicurezza, la password è correttamente modificata, e l’utente </w:t>
            </w:r>
          </w:p>
          <w:p w14:paraId="5621A1DA" w14:textId="77777777" w:rsidR="00FB492A" w:rsidRDefault="00000000">
            <w:pPr>
              <w:spacing w:after="0" w:line="240" w:lineRule="auto"/>
            </w:pPr>
            <w:r>
              <w:t>riceve una notifica a schermo. Redirect al login.</w:t>
            </w:r>
          </w:p>
        </w:tc>
      </w:tr>
      <w:tr w:rsidR="00FB492A" w14:paraId="2AE926E4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9450B6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II Scenario/Flusso di eventi Alternativo:  </w:t>
            </w:r>
            <w:r>
              <w:t>L’utente clicca su “Email dimenticata”</w:t>
            </w:r>
          </w:p>
        </w:tc>
      </w:tr>
      <w:tr w:rsidR="00FB492A" w14:paraId="4A1A3D12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85CB53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3.2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D60878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Sistema: 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0FAADA" w14:textId="77777777" w:rsidR="00FB492A" w:rsidRDefault="00000000">
            <w:pPr>
              <w:spacing w:after="0" w:line="240" w:lineRule="auto"/>
            </w:pPr>
            <w:r>
              <w:t>Alla richiesta dell’utente del reset della mail, il Sistema invia un messaggio al numero di telefono associato, contenente un codice temporaneo ( OTP ) per sessione</w:t>
            </w:r>
          </w:p>
        </w:tc>
      </w:tr>
      <w:tr w:rsidR="00FB492A" w14:paraId="7E6D07F7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A5A724" w14:textId="77777777" w:rsidR="00FB492A" w:rsidRDefault="00FB492A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09F47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Attore: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F4FBD0" w14:textId="77777777" w:rsidR="00FB492A" w:rsidRDefault="00000000">
            <w:pPr>
              <w:spacing w:after="0" w:line="240" w:lineRule="auto"/>
            </w:pPr>
            <w:r>
              <w:t>L’utente inserisce il codice ricevuto tramite messaggio nell’apposito form fornito dal Sistema</w:t>
            </w:r>
          </w:p>
        </w:tc>
      </w:tr>
      <w:tr w:rsidR="00FB492A" w14:paraId="43A50FDD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7D791C8" w14:textId="77777777" w:rsidR="00FB492A" w:rsidRDefault="00FB492A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40073A8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61D13F" w14:textId="77777777" w:rsidR="00FB492A" w:rsidRDefault="00000000">
            <w:pPr>
              <w:spacing w:after="0" w:line="240" w:lineRule="auto"/>
            </w:pPr>
            <w:r>
              <w:t>Il Sistema, superata la validità del codice inserito, mostra a vista la mail associata</w:t>
            </w:r>
          </w:p>
        </w:tc>
      </w:tr>
      <w:tr w:rsidR="00FB492A" w14:paraId="09CFDD89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5E710C" w14:textId="77777777" w:rsidR="00FB492A" w:rsidRDefault="00FB492A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23A077" w14:textId="77777777" w:rsidR="00FB492A" w:rsidRDefault="00FB492A">
            <w:pPr>
              <w:spacing w:after="0" w:line="240" w:lineRule="auto"/>
            </w:pPr>
          </w:p>
        </w:tc>
      </w:tr>
      <w:tr w:rsidR="00FB492A" w14:paraId="716240E7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727E41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ERRORE:  </w:t>
            </w:r>
            <w:r>
              <w:t>Password errata</w:t>
            </w:r>
          </w:p>
        </w:tc>
      </w:tr>
      <w:tr w:rsidR="00FB492A" w14:paraId="1EA228B5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60CE15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4.1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CEF8AF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27317B" w14:textId="77777777" w:rsidR="00FB492A" w:rsidRDefault="00000000">
            <w:pPr>
              <w:spacing w:after="0" w:line="240" w:lineRule="auto"/>
            </w:pPr>
            <w:r>
              <w:t>Il sistema notifica con un messaggio di errore “Email o password errate”,  il fatto che i valori inseriti nei campi disponibili non risultano validi.</w:t>
            </w:r>
          </w:p>
        </w:tc>
      </w:tr>
      <w:tr w:rsidR="00FB492A" w14:paraId="006224F8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006652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lastRenderedPageBreak/>
              <w:t xml:space="preserve">II Scenario/Flusso di eventi di ERRORE: </w:t>
            </w:r>
            <w:r>
              <w:t>Codice per recupero email non valido</w:t>
            </w:r>
          </w:p>
        </w:tc>
      </w:tr>
      <w:tr w:rsidR="00FB492A" w14:paraId="311053F3" w14:textId="77777777">
        <w:trPr>
          <w:trHeight w:val="220"/>
        </w:trPr>
        <w:tc>
          <w:tcPr>
            <w:tcW w:w="1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30F504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3.2.1</w:t>
            </w:r>
          </w:p>
        </w:tc>
        <w:tc>
          <w:tcPr>
            <w:tcW w:w="1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13479C4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Sistema: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3017DD" w14:textId="77777777" w:rsidR="00FB492A" w:rsidRDefault="00000000">
            <w:pPr>
              <w:spacing w:after="0" w:line="240" w:lineRule="auto"/>
            </w:pPr>
            <w:r>
              <w:t>Il sistema verifica il codice inserito dall’utente, che risulta non valido.</w:t>
            </w:r>
            <w:r>
              <w:br/>
              <w:t>Il codice risulta non valido o per corrispondenza, o per la terminazione della sessione. In tal caso l’utente deve richiedere un nuovo codice.</w:t>
            </w:r>
            <w:r>
              <w:br/>
            </w:r>
          </w:p>
        </w:tc>
      </w:tr>
      <w:tr w:rsidR="00FB492A" w14:paraId="1C2C96BB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716E56" w14:textId="77777777" w:rsidR="00FB492A" w:rsidRDefault="00FB492A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A2CA02" w14:textId="77777777" w:rsidR="00FB492A" w:rsidRDefault="00FB492A">
            <w:pPr>
              <w:spacing w:after="0" w:line="240" w:lineRule="auto"/>
            </w:pPr>
          </w:p>
        </w:tc>
      </w:tr>
      <w:tr w:rsidR="00FB492A" w14:paraId="78CA010E" w14:textId="77777777">
        <w:trPr>
          <w:trHeight w:val="220"/>
        </w:trPr>
        <w:tc>
          <w:tcPr>
            <w:tcW w:w="988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9F3BE7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Note</w:t>
            </w:r>
          </w:p>
        </w:tc>
      </w:tr>
      <w:tr w:rsidR="00FB492A" w14:paraId="1A7DF84A" w14:textId="77777777">
        <w:trPr>
          <w:trHeight w:val="253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89764E7" w14:textId="77777777" w:rsidR="00FB492A" w:rsidRDefault="00000000">
            <w:pPr>
              <w:spacing w:after="0" w:line="240" w:lineRule="auto"/>
            </w:pPr>
            <w:r>
              <w:t>about 4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06E4A2" w14:textId="77777777" w:rsidR="00FB492A" w:rsidRDefault="00000000">
            <w:pPr>
              <w:spacing w:after="0" w:line="240" w:lineRule="auto"/>
            </w:pPr>
            <w:r>
              <w:t>Successivamente sarà possibile implementare l'utilizzo dell’Autenticazione a due fattori ( 2FA ), richiesta solo dopo il riconoscimento dell’autenticazione da parte del Sistema.</w:t>
            </w:r>
          </w:p>
        </w:tc>
      </w:tr>
      <w:tr w:rsidR="00FB492A" w14:paraId="59FF54DD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AAF5C3" w14:textId="77777777" w:rsidR="00FB492A" w:rsidRDefault="00FB492A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A33399" w14:textId="77777777" w:rsidR="00FB492A" w:rsidRDefault="00FB492A">
            <w:pPr>
              <w:spacing w:after="0" w:line="240" w:lineRule="auto"/>
            </w:pPr>
          </w:p>
        </w:tc>
      </w:tr>
      <w:tr w:rsidR="00FB492A" w14:paraId="5C151525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678BC9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Special Requirements</w:t>
            </w: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6A6E45" w14:textId="77777777" w:rsidR="00FB492A" w:rsidRDefault="00000000">
            <w:pPr>
              <w:spacing w:after="0" w:line="240" w:lineRule="auto"/>
            </w:pPr>
            <w:r>
              <w:t xml:space="preserve">Utilizzo di HTTPS con certificato valido garantendo la crittografia end-to-end dei dati trasmessi durante la fase di login. </w:t>
            </w:r>
          </w:p>
        </w:tc>
      </w:tr>
      <w:tr w:rsidR="00FB492A" w14:paraId="0C8DFE14" w14:textId="77777777">
        <w:trPr>
          <w:trHeight w:val="220"/>
        </w:trPr>
        <w:tc>
          <w:tcPr>
            <w:tcW w:w="24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D9229B" w14:textId="77777777" w:rsidR="00FB492A" w:rsidRDefault="00FB492A">
            <w:pPr>
              <w:spacing w:after="0" w:line="240" w:lineRule="auto"/>
            </w:pPr>
          </w:p>
        </w:tc>
        <w:tc>
          <w:tcPr>
            <w:tcW w:w="74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1158F2" w14:textId="77777777" w:rsidR="00FB492A" w:rsidRDefault="00FB492A">
            <w:pPr>
              <w:spacing w:after="0" w:line="240" w:lineRule="auto"/>
            </w:pPr>
          </w:p>
        </w:tc>
      </w:tr>
    </w:tbl>
    <w:p w14:paraId="3E5907A7" w14:textId="77777777" w:rsidR="00FB492A" w:rsidRDefault="00FB492A">
      <w:pPr>
        <w:rPr>
          <w:b/>
          <w:bCs/>
          <w:sz w:val="28"/>
          <w:szCs w:val="28"/>
        </w:rPr>
      </w:pPr>
    </w:p>
    <w:p w14:paraId="788768F5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7DD2704B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 D’USO #7 (GESTIONE E AGGIORNAMENTO SCORTE)</w:t>
      </w:r>
    </w:p>
    <w:sdt>
      <w:sdtPr>
        <w:tag w:val="goog_rdk_1"/>
        <w:id w:val="-126043030"/>
        <w:lock w:val="contentLocked"/>
      </w:sdtPr>
      <w:sdtContent>
        <w:tbl>
          <w:tblPr>
            <w:tblStyle w:val="Style22"/>
            <w:tblpPr w:leftFromText="180" w:rightFromText="180" w:topFromText="180" w:bottomFromText="180" w:vertAnchor="text"/>
            <w:tblW w:w="9645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255"/>
            <w:gridCol w:w="840"/>
            <w:gridCol w:w="435"/>
            <w:gridCol w:w="930"/>
            <w:gridCol w:w="3600"/>
            <w:gridCol w:w="1755"/>
            <w:gridCol w:w="105"/>
            <w:gridCol w:w="1725"/>
          </w:tblGrid>
          <w:tr w:rsidR="00FB492A" w14:paraId="28C5140F" w14:textId="77777777">
            <w:trPr>
              <w:trHeight w:val="143"/>
            </w:trPr>
            <w:tc>
              <w:tcPr>
                <w:tcW w:w="2460" w:type="dxa"/>
                <w:gridSpan w:val="4"/>
                <w:vMerge w:val="restart"/>
              </w:tcPr>
              <w:p w14:paraId="0D2ADFAA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Identificativo</w:t>
                </w:r>
              </w:p>
              <w:p w14:paraId="40D33E52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i/>
                    <w:iCs/>
                  </w:rPr>
                  <w:t>UC-07</w:t>
                </w:r>
              </w:p>
            </w:tc>
            <w:tc>
              <w:tcPr>
                <w:tcW w:w="3600" w:type="dxa"/>
                <w:vMerge w:val="restart"/>
              </w:tcPr>
              <w:p w14:paraId="030AA729" w14:textId="77777777" w:rsidR="00FB492A" w:rsidRDefault="00000000">
                <w:pPr>
                  <w:spacing w:after="0" w:line="240" w:lineRule="auto"/>
                </w:pPr>
                <w:r>
                  <w:t>Gestione e aggiornamento scorte</w:t>
                </w:r>
              </w:p>
            </w:tc>
            <w:tc>
              <w:tcPr>
                <w:tcW w:w="1860" w:type="dxa"/>
                <w:gridSpan w:val="2"/>
              </w:tcPr>
              <w:p w14:paraId="4ABB7B6D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Data</w:t>
                </w:r>
              </w:p>
            </w:tc>
            <w:tc>
              <w:tcPr>
                <w:tcW w:w="1725" w:type="dxa"/>
              </w:tcPr>
              <w:p w14:paraId="157AF2E6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18/11/2025</w:t>
                </w:r>
              </w:p>
            </w:tc>
          </w:tr>
          <w:tr w:rsidR="00FB492A" w14:paraId="7D80E7A0" w14:textId="77777777">
            <w:trPr>
              <w:trHeight w:val="270"/>
            </w:trPr>
            <w:tc>
              <w:tcPr>
                <w:tcW w:w="2460" w:type="dxa"/>
                <w:gridSpan w:val="4"/>
                <w:vMerge/>
              </w:tcPr>
              <w:p w14:paraId="2B9F4743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3600" w:type="dxa"/>
                <w:vMerge/>
              </w:tcPr>
              <w:p w14:paraId="187D9794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1755" w:type="dxa"/>
              </w:tcPr>
              <w:p w14:paraId="252CD21F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Vers.</w:t>
                </w:r>
              </w:p>
            </w:tc>
            <w:tc>
              <w:tcPr>
                <w:tcW w:w="1830" w:type="dxa"/>
                <w:gridSpan w:val="2"/>
              </w:tcPr>
              <w:p w14:paraId="4385C26F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0.00.001</w:t>
                </w:r>
              </w:p>
            </w:tc>
          </w:tr>
          <w:tr w:rsidR="00FB492A" w14:paraId="2812682A" w14:textId="77777777">
            <w:trPr>
              <w:trHeight w:val="270"/>
            </w:trPr>
            <w:tc>
              <w:tcPr>
                <w:tcW w:w="2460" w:type="dxa"/>
                <w:gridSpan w:val="4"/>
                <w:vMerge/>
              </w:tcPr>
              <w:p w14:paraId="5542D405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3600" w:type="dxa"/>
                <w:vMerge/>
              </w:tcPr>
              <w:p w14:paraId="7FCC970F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1755" w:type="dxa"/>
              </w:tcPr>
              <w:p w14:paraId="66CC1315" w14:textId="77777777" w:rsidR="00FB492A" w:rsidRDefault="00000000">
                <w:pPr>
                  <w:spacing w:after="0" w:line="240" w:lineRule="auto"/>
                </w:pPr>
                <w:r>
                  <w:t>Autore</w:t>
                </w:r>
              </w:p>
            </w:tc>
            <w:tc>
              <w:tcPr>
                <w:tcW w:w="1830" w:type="dxa"/>
                <w:gridSpan w:val="2"/>
              </w:tcPr>
              <w:p w14:paraId="3E04F78D" w14:textId="77777777" w:rsidR="00FB492A" w:rsidRDefault="00000000">
                <w:pPr>
                  <w:spacing w:after="0" w:line="240" w:lineRule="auto"/>
                </w:pPr>
                <w:r>
                  <w:t>Giovanni Esposito</w:t>
                </w:r>
              </w:p>
              <w:p w14:paraId="5F99BDC7" w14:textId="77777777" w:rsidR="00FB492A" w:rsidRDefault="00000000">
                <w:pPr>
                  <w:spacing w:after="0" w:line="240" w:lineRule="auto"/>
                </w:pPr>
                <w:r>
                  <w:t>Nicola Luciano</w:t>
                </w:r>
              </w:p>
            </w:tc>
          </w:tr>
          <w:tr w:rsidR="00FB492A" w14:paraId="79C908C4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6532EA2C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Descrizione</w:t>
                </w:r>
              </w:p>
            </w:tc>
            <w:tc>
              <w:tcPr>
                <w:tcW w:w="7185" w:type="dxa"/>
                <w:gridSpan w:val="4"/>
              </w:tcPr>
              <w:p w14:paraId="6D4E8ECC" w14:textId="77777777" w:rsidR="00FB492A" w:rsidRDefault="00000000">
                <w:pPr>
                  <w:spacing w:after="0" w:line="240" w:lineRule="auto"/>
                </w:pPr>
                <w:r>
                  <w:rPr>
                    <w:i/>
                    <w:iCs/>
                  </w:rPr>
                  <w:t>P</w:t>
                </w:r>
                <w:r>
                  <w:t xml:space="preserve">ermette agli enti erogatori di monitorare in tempo reale le scorte di beni disponibili nei propri punti di raccolta o distribuzione tramite una specifica interfaccia. Il sistema aggiorna automaticamente le scorte in base a due eventi principali: </w:t>
                </w:r>
                <w:r>
                  <w:br/>
                  <w:t>1. Aumento della quantità, quando un donatore esterno effettua una donazione (registrata tramite il sistema), oppure quando l'ente modifica la quantità di un bene o ne aggiunge uno non presente prima(la riduzione manuale non è consentita, per garantire tracciabilità e coerenza).</w:t>
                </w:r>
                <w:r>
                  <w:br/>
                  <w:t>2. Riduzione della quantità quando un bene viene prenotato ,e poi ritirato presso un punto di ritiro. (aggiornamento tramite automazione di sistema).</w:t>
                </w:r>
              </w:p>
            </w:tc>
          </w:tr>
          <w:tr w:rsidR="00FB492A" w14:paraId="48995373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30622D55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Attore Principale</w:t>
                </w:r>
              </w:p>
            </w:tc>
            <w:tc>
              <w:tcPr>
                <w:tcW w:w="7185" w:type="dxa"/>
                <w:gridSpan w:val="4"/>
              </w:tcPr>
              <w:p w14:paraId="4171DF89" w14:textId="77777777" w:rsidR="00FB492A" w:rsidRDefault="00000000">
                <w:pPr>
                  <w:spacing w:after="0" w:line="240" w:lineRule="auto"/>
                </w:pPr>
                <w:r>
                  <w:t>Ente erogatore</w:t>
                </w:r>
              </w:p>
            </w:tc>
          </w:tr>
          <w:tr w:rsidR="00FB492A" w14:paraId="61165436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3D2343F6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Attori secondari</w:t>
                </w:r>
              </w:p>
            </w:tc>
            <w:tc>
              <w:tcPr>
                <w:tcW w:w="7185" w:type="dxa"/>
                <w:gridSpan w:val="4"/>
              </w:tcPr>
              <w:p w14:paraId="0CF2FE66" w14:textId="77777777" w:rsidR="00FB492A" w:rsidRDefault="00000000">
                <w:pPr>
                  <w:spacing w:after="0" w:line="240" w:lineRule="auto"/>
                </w:pPr>
                <w:r>
                  <w:t>Sistema, Cittadino beneficiario, Utente donatore, Database</w:t>
                </w:r>
              </w:p>
            </w:tc>
          </w:tr>
          <w:tr w:rsidR="00FB492A" w14:paraId="6008B81C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30A98E8F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Entry Condition</w:t>
                </w:r>
              </w:p>
            </w:tc>
            <w:tc>
              <w:tcPr>
                <w:tcW w:w="7185" w:type="dxa"/>
                <w:gridSpan w:val="4"/>
              </w:tcPr>
              <w:p w14:paraId="73CECFD9" w14:textId="77777777" w:rsidR="00FB492A" w:rsidRDefault="00000000">
                <w:pPr>
                  <w:spacing w:after="0" w:line="240" w:lineRule="auto"/>
                </w:pPr>
                <w:r>
                  <w:t>Aggiornamento scorte di beni</w:t>
                </w:r>
              </w:p>
            </w:tc>
          </w:tr>
          <w:tr w:rsidR="00FB492A" w14:paraId="6DBF0469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498BE2D0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Exit condition</w:t>
                </w:r>
              </w:p>
              <w:p w14:paraId="16891AD5" w14:textId="77777777" w:rsidR="00FB492A" w:rsidRDefault="00000000">
                <w:pPr>
                  <w:spacing w:after="0" w:line="240" w:lineRule="auto"/>
                </w:pPr>
                <w:r>
                  <w:t xml:space="preserve">                       On success</w:t>
                </w:r>
              </w:p>
            </w:tc>
            <w:tc>
              <w:tcPr>
                <w:tcW w:w="7185" w:type="dxa"/>
                <w:gridSpan w:val="4"/>
              </w:tcPr>
              <w:p w14:paraId="24D72BFB" w14:textId="77777777" w:rsidR="00FB492A" w:rsidRDefault="00000000">
                <w:pPr>
                  <w:spacing w:after="0" w:line="240" w:lineRule="auto"/>
                </w:pPr>
                <w:r>
                  <w:t>Scorte aggiornate correttamente.</w:t>
                </w:r>
              </w:p>
            </w:tc>
          </w:tr>
          <w:tr w:rsidR="00FB492A" w14:paraId="479269C6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5419343E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Exit condition</w:t>
                </w:r>
              </w:p>
              <w:p w14:paraId="65F6115A" w14:textId="77777777" w:rsidR="00FB492A" w:rsidRDefault="00000000">
                <w:pPr>
                  <w:spacing w:after="0" w:line="240" w:lineRule="auto"/>
                </w:pPr>
                <w:r>
                  <w:t xml:space="preserve">                       On failure</w:t>
                </w:r>
              </w:p>
            </w:tc>
            <w:tc>
              <w:tcPr>
                <w:tcW w:w="7185" w:type="dxa"/>
                <w:gridSpan w:val="4"/>
              </w:tcPr>
              <w:p w14:paraId="2C0499F0" w14:textId="77777777" w:rsidR="00FB492A" w:rsidRDefault="00000000">
                <w:pPr>
                  <w:spacing w:after="0" w:line="240" w:lineRule="auto"/>
                </w:pPr>
                <w:r>
                  <w:t>Scorte non aggiornate. Tentata modifica in negativo di scorte da parte dell’ente.</w:t>
                </w:r>
              </w:p>
            </w:tc>
          </w:tr>
          <w:tr w:rsidR="00FB492A" w14:paraId="2C6B5BE0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56F0A5BF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Rilevanza/User Priority</w:t>
                </w:r>
              </w:p>
            </w:tc>
            <w:tc>
              <w:tcPr>
                <w:tcW w:w="7185" w:type="dxa"/>
                <w:gridSpan w:val="4"/>
              </w:tcPr>
              <w:p w14:paraId="691381E7" w14:textId="77777777" w:rsidR="00FB492A" w:rsidRDefault="00000000">
                <w:pPr>
                  <w:spacing w:after="0" w:line="240" w:lineRule="auto"/>
                </w:pPr>
                <w:r>
                  <w:t xml:space="preserve">Alta </w:t>
                </w:r>
              </w:p>
            </w:tc>
          </w:tr>
          <w:tr w:rsidR="00FB492A" w14:paraId="3BB536A7" w14:textId="77777777">
            <w:trPr>
              <w:trHeight w:val="283"/>
            </w:trPr>
            <w:tc>
              <w:tcPr>
                <w:tcW w:w="2460" w:type="dxa"/>
                <w:gridSpan w:val="4"/>
              </w:tcPr>
              <w:p w14:paraId="2DB07BDD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Frequenza stimata</w:t>
                </w:r>
              </w:p>
            </w:tc>
            <w:tc>
              <w:tcPr>
                <w:tcW w:w="7185" w:type="dxa"/>
                <w:gridSpan w:val="4"/>
              </w:tcPr>
              <w:p w14:paraId="668C9ECE" w14:textId="77777777" w:rsidR="00FB492A" w:rsidRDefault="00000000">
                <w:pPr>
                  <w:spacing w:after="0" w:line="240" w:lineRule="auto"/>
                </w:pPr>
                <w:r>
                  <w:t>Alta</w:t>
                </w:r>
              </w:p>
            </w:tc>
          </w:tr>
          <w:tr w:rsidR="00FB492A" w14:paraId="04A93DDE" w14:textId="77777777">
            <w:trPr>
              <w:trHeight w:val="283"/>
            </w:trPr>
            <w:tc>
              <w:tcPr>
                <w:tcW w:w="2460" w:type="dxa"/>
                <w:gridSpan w:val="4"/>
                <w:vAlign w:val="center"/>
              </w:tcPr>
              <w:p w14:paraId="31FE7B23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Generalization of</w:t>
                </w:r>
              </w:p>
            </w:tc>
            <w:tc>
              <w:tcPr>
                <w:tcW w:w="7185" w:type="dxa"/>
                <w:gridSpan w:val="4"/>
              </w:tcPr>
              <w:p w14:paraId="0AC6B8B9" w14:textId="77777777" w:rsidR="00FB492A" w:rsidRDefault="00000000">
                <w:pPr>
                  <w:spacing w:after="0" w:line="240" w:lineRule="auto"/>
                </w:pPr>
                <w:r>
                  <w:t>na.</w:t>
                </w:r>
              </w:p>
            </w:tc>
          </w:tr>
          <w:tr w:rsidR="00FB492A" w14:paraId="6CFA0939" w14:textId="77777777">
            <w:tc>
              <w:tcPr>
                <w:tcW w:w="9645" w:type="dxa"/>
                <w:gridSpan w:val="8"/>
                <w:vAlign w:val="center"/>
              </w:tcPr>
              <w:p w14:paraId="6BB72B03" w14:textId="77777777" w:rsidR="00FB492A" w:rsidRDefault="00000000">
                <w:pPr>
                  <w:spacing w:after="0" w:line="240" w:lineRule="auto"/>
                  <w:jc w:val="center"/>
                  <w:rPr>
                    <w:b/>
                    <w:bCs/>
                    <w:smallCaps/>
                  </w:rPr>
                </w:pPr>
                <w:r>
                  <w:rPr>
                    <w:b/>
                    <w:bCs/>
                    <w:smallCaps/>
                  </w:rPr>
                  <w:t>FLUSSO DI EVENTI PRINCIPALE/MAIN SCENARIO</w:t>
                </w:r>
              </w:p>
            </w:tc>
          </w:tr>
          <w:tr w:rsidR="00FB492A" w14:paraId="388057B3" w14:textId="77777777">
            <w:tc>
              <w:tcPr>
                <w:tcW w:w="255" w:type="dxa"/>
              </w:tcPr>
              <w:p w14:paraId="4F40C8B7" w14:textId="77777777" w:rsidR="00FB492A" w:rsidRDefault="00000000">
                <w:pP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275" w:type="dxa"/>
                <w:gridSpan w:val="2"/>
              </w:tcPr>
              <w:p w14:paraId="0360FBD0" w14:textId="77777777" w:rsidR="00FB492A" w:rsidRDefault="00000000">
                <w:pPr>
                  <w:spacing w:after="0" w:line="240" w:lineRule="auto"/>
                  <w:ind w:left="34"/>
                </w:pPr>
                <w:r>
                  <w:t>Attore: Ente erogatore</w:t>
                </w:r>
              </w:p>
            </w:tc>
            <w:tc>
              <w:tcPr>
                <w:tcW w:w="8115" w:type="dxa"/>
                <w:gridSpan w:val="5"/>
              </w:tcPr>
              <w:p w14:paraId="3AA8FA2F" w14:textId="77777777" w:rsidR="00FB492A" w:rsidRDefault="00000000">
                <w:pPr>
                  <w:spacing w:after="0" w:line="240" w:lineRule="auto"/>
                </w:pPr>
                <w:r>
                  <w:t xml:space="preserve">Ente erogatore si logga con successo (UC_login) alla piattaforma, e accede alla dashboard dove è mostrata l’attuale traccia delle scorte </w:t>
                </w:r>
              </w:p>
              <w:p w14:paraId="7F92A993" w14:textId="77777777" w:rsidR="00FB492A" w:rsidRDefault="00000000">
                <w:pPr>
                  <w:spacing w:after="0" w:line="240" w:lineRule="auto"/>
                </w:pPr>
                <w:r>
                  <w:t>Ha a disposizione sull’interfaccia tutti i punti di ritiro associati con il loro inventario, e può sia incrementare il numero di beni sia aggiungerne di nuovi</w:t>
                </w:r>
              </w:p>
            </w:tc>
          </w:tr>
          <w:tr w:rsidR="00FB492A" w14:paraId="1C749E4B" w14:textId="77777777">
            <w:tc>
              <w:tcPr>
                <w:tcW w:w="255" w:type="dxa"/>
              </w:tcPr>
              <w:p w14:paraId="2EB14C10" w14:textId="77777777" w:rsidR="00FB492A" w:rsidRDefault="00000000">
                <w:pPr>
                  <w:spacing w:after="0" w:line="240" w:lineRule="auto"/>
                </w:pPr>
                <w:r>
                  <w:t>2</w:t>
                </w:r>
              </w:p>
            </w:tc>
            <w:tc>
              <w:tcPr>
                <w:tcW w:w="1275" w:type="dxa"/>
                <w:gridSpan w:val="2"/>
              </w:tcPr>
              <w:p w14:paraId="62BFDA14" w14:textId="77777777" w:rsidR="00FB492A" w:rsidRDefault="00000000">
                <w:pPr>
                  <w:spacing w:after="0" w:line="240" w:lineRule="auto"/>
                  <w:ind w:left="34"/>
                </w:pPr>
                <w:r>
                  <w:t>Sistema:</w:t>
                </w:r>
              </w:p>
            </w:tc>
            <w:tc>
              <w:tcPr>
                <w:tcW w:w="8115" w:type="dxa"/>
                <w:gridSpan w:val="5"/>
              </w:tcPr>
              <w:p w14:paraId="751E0A0E" w14:textId="77777777" w:rsidR="00FB492A" w:rsidRDefault="00000000">
                <w:pPr>
                  <w:spacing w:after="0" w:line="240" w:lineRule="auto"/>
                </w:pPr>
                <w:r>
                  <w:t>Mostra tramite interfaccia la gestione scorte nei vari punti di ritiro associati</w:t>
                </w:r>
              </w:p>
            </w:tc>
          </w:tr>
          <w:tr w:rsidR="00FB492A" w14:paraId="12AC8BB9" w14:textId="77777777">
            <w:tc>
              <w:tcPr>
                <w:tcW w:w="255" w:type="dxa"/>
              </w:tcPr>
              <w:p w14:paraId="40E9699B" w14:textId="77777777" w:rsidR="00FB492A" w:rsidRDefault="00000000">
                <w:pPr>
                  <w:spacing w:after="0" w:line="240" w:lineRule="auto"/>
                </w:pPr>
                <w:r>
                  <w:t>3</w:t>
                </w:r>
              </w:p>
            </w:tc>
            <w:tc>
              <w:tcPr>
                <w:tcW w:w="1275" w:type="dxa"/>
                <w:gridSpan w:val="2"/>
              </w:tcPr>
              <w:p w14:paraId="5585284A" w14:textId="77777777" w:rsidR="00FB492A" w:rsidRDefault="00000000">
                <w:pPr>
                  <w:spacing w:after="0" w:line="240" w:lineRule="auto"/>
                  <w:ind w:left="34"/>
                </w:pPr>
                <w:r>
                  <w:t>Attore:</w:t>
                </w:r>
              </w:p>
              <w:p w14:paraId="70677592" w14:textId="77777777" w:rsidR="00FB492A" w:rsidRDefault="00000000">
                <w:pPr>
                  <w:spacing w:after="0" w:line="240" w:lineRule="auto"/>
                  <w:ind w:left="34"/>
                </w:pPr>
                <w:r>
                  <w:t>Ente erogatore</w:t>
                </w:r>
              </w:p>
            </w:tc>
            <w:tc>
              <w:tcPr>
                <w:tcW w:w="8115" w:type="dxa"/>
                <w:gridSpan w:val="5"/>
              </w:tcPr>
              <w:p w14:paraId="4C16684F" w14:textId="77777777" w:rsidR="00FB492A" w:rsidRDefault="00000000">
                <w:pPr>
                  <w:spacing w:after="0" w:line="240" w:lineRule="auto"/>
                </w:pPr>
                <w:r>
                  <w:t>Modifica quantità di un bene esistente in un determinato punto di ritiro (non ci occupiamo della logica dietro la consegna del nuovo bene incrementato)</w:t>
                </w:r>
              </w:p>
            </w:tc>
          </w:tr>
          <w:tr w:rsidR="00FB492A" w14:paraId="2AB9A74A" w14:textId="77777777">
            <w:tc>
              <w:tcPr>
                <w:tcW w:w="255" w:type="dxa"/>
              </w:tcPr>
              <w:p w14:paraId="0078F6B4" w14:textId="77777777" w:rsidR="00FB492A" w:rsidRDefault="00000000">
                <w:pPr>
                  <w:spacing w:after="0" w:line="240" w:lineRule="auto"/>
                </w:pPr>
                <w:r>
                  <w:t>4</w:t>
                </w:r>
              </w:p>
            </w:tc>
            <w:tc>
              <w:tcPr>
                <w:tcW w:w="1275" w:type="dxa"/>
                <w:gridSpan w:val="2"/>
              </w:tcPr>
              <w:p w14:paraId="3B9CF73C" w14:textId="77777777" w:rsidR="00FB492A" w:rsidRDefault="00000000">
                <w:pPr>
                  <w:spacing w:after="0" w:line="240" w:lineRule="auto"/>
                  <w:ind w:left="34"/>
                </w:pPr>
                <w:r>
                  <w:t>Sistema:</w:t>
                </w:r>
              </w:p>
            </w:tc>
            <w:tc>
              <w:tcPr>
                <w:tcW w:w="8115" w:type="dxa"/>
                <w:gridSpan w:val="5"/>
              </w:tcPr>
              <w:p w14:paraId="0FC59A35" w14:textId="77777777" w:rsidR="00FB492A" w:rsidRDefault="00000000">
                <w:pPr>
                  <w:spacing w:after="0" w:line="240" w:lineRule="auto"/>
                </w:pPr>
                <w:r>
                  <w:t>Il sistema aggiorna il database per tenere traccia di permanenza dell’aggiornamento, e di conseguenza l’interfaccia utente. Scorte e interfaccia utente aggiornate.</w:t>
                </w:r>
              </w:p>
            </w:tc>
          </w:tr>
          <w:tr w:rsidR="00FB492A" w14:paraId="35225E89" w14:textId="77777777">
            <w:tc>
              <w:tcPr>
                <w:tcW w:w="9645" w:type="dxa"/>
                <w:gridSpan w:val="8"/>
              </w:tcPr>
              <w:p w14:paraId="2F539907" w14:textId="77777777" w:rsidR="00FB492A" w:rsidRDefault="00000000">
                <w:pPr>
                  <w:spacing w:after="0" w:line="240" w:lineRule="auto"/>
                </w:pPr>
                <w:r>
                  <w:t>…</w:t>
                </w:r>
              </w:p>
            </w:tc>
          </w:tr>
          <w:tr w:rsidR="00FB492A" w14:paraId="233786EA" w14:textId="77777777">
            <w:tc>
              <w:tcPr>
                <w:tcW w:w="9645" w:type="dxa"/>
                <w:gridSpan w:val="8"/>
              </w:tcPr>
              <w:p w14:paraId="02918211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 Scenario/Flusso di eventi Alternativo:  </w:t>
                </w:r>
                <w:r>
                  <w:t>Donazione di bene da utente donatore (UC_donazione bene)</w:t>
                </w:r>
              </w:p>
            </w:tc>
          </w:tr>
          <w:tr w:rsidR="00FB492A" w14:paraId="3696B5C9" w14:textId="77777777">
            <w:tc>
              <w:tcPr>
                <w:tcW w:w="1095" w:type="dxa"/>
                <w:gridSpan w:val="2"/>
              </w:tcPr>
              <w:p w14:paraId="243F9674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2.1</w:t>
                </w:r>
              </w:p>
            </w:tc>
            <w:tc>
              <w:tcPr>
                <w:tcW w:w="1365" w:type="dxa"/>
                <w:gridSpan w:val="2"/>
              </w:tcPr>
              <w:p w14:paraId="367BA9A5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185" w:type="dxa"/>
                <w:gridSpan w:val="4"/>
              </w:tcPr>
              <w:p w14:paraId="4128000C" w14:textId="77777777" w:rsidR="00FB492A" w:rsidRDefault="00000000">
                <w:pPr>
                  <w:spacing w:after="0" w:line="240" w:lineRule="auto"/>
                </w:pPr>
                <w:r>
                  <w:t>Il sistema rileva una donazione di un bene all’ente da parte di un utente donatore</w:t>
                </w:r>
                <w:r>
                  <w:br/>
                  <w:t>Il sistema aggiorna le scorte del punto di ritiro associato alla ricezione di quel bene, e di conseguenza l’interfaccia utente.</w:t>
                </w:r>
                <w:r>
                  <w:br/>
                </w:r>
              </w:p>
            </w:tc>
          </w:tr>
          <w:tr w:rsidR="00FB492A" w14:paraId="0313BB2E" w14:textId="77777777">
            <w:tc>
              <w:tcPr>
                <w:tcW w:w="9645" w:type="dxa"/>
                <w:gridSpan w:val="8"/>
              </w:tcPr>
              <w:p w14:paraId="4EC8A94C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II Scenario/Flusso di eventi Alternativo: </w:t>
                </w:r>
                <w:r>
                  <w:t>Prenotazione di un bene da cittadino beneficiario (UC_prenotazione bene)</w:t>
                </w:r>
              </w:p>
            </w:tc>
          </w:tr>
          <w:tr w:rsidR="00FB492A" w14:paraId="68604BA6" w14:textId="77777777">
            <w:tc>
              <w:tcPr>
                <w:tcW w:w="1095" w:type="dxa"/>
                <w:gridSpan w:val="2"/>
              </w:tcPr>
              <w:p w14:paraId="27007CC6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3.2</w:t>
                </w:r>
              </w:p>
            </w:tc>
            <w:tc>
              <w:tcPr>
                <w:tcW w:w="1365" w:type="dxa"/>
                <w:gridSpan w:val="2"/>
              </w:tcPr>
              <w:p w14:paraId="58BF8016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185" w:type="dxa"/>
                <w:gridSpan w:val="4"/>
              </w:tcPr>
              <w:p w14:paraId="45A1B9C3" w14:textId="77777777" w:rsidR="00FB492A" w:rsidRDefault="00000000">
                <w:pPr>
                  <w:spacing w:after="0" w:line="240" w:lineRule="auto"/>
                </w:pPr>
                <w:r>
                  <w:t>Il sistema rileva la prenotazione di un bene in un determinato punto di ritiro.</w:t>
                </w:r>
                <w:r>
                  <w:br/>
                  <w:t>Il sistema aggiorna le scorte di quel punto di ritiro congelando il bene richiesto fino al ritiro, aggiornando dashboard e tenendo traccia delle scorte.</w:t>
                </w:r>
              </w:p>
            </w:tc>
          </w:tr>
          <w:tr w:rsidR="00FB492A" w14:paraId="13BE36B3" w14:textId="77777777">
            <w:tc>
              <w:tcPr>
                <w:tcW w:w="9645" w:type="dxa"/>
                <w:gridSpan w:val="8"/>
              </w:tcPr>
              <w:p w14:paraId="51430907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 Scenario/Flusso di eventi Alternativo:  </w:t>
                </w:r>
                <w:r>
                  <w:t xml:space="preserve">Aggiunta di un nuovo bene </w:t>
                </w:r>
              </w:p>
            </w:tc>
          </w:tr>
          <w:tr w:rsidR="00FB492A" w14:paraId="7829476D" w14:textId="77777777">
            <w:tc>
              <w:tcPr>
                <w:tcW w:w="1095" w:type="dxa"/>
                <w:gridSpan w:val="2"/>
              </w:tcPr>
              <w:p w14:paraId="03452CC0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3.1</w:t>
                </w:r>
              </w:p>
            </w:tc>
            <w:tc>
              <w:tcPr>
                <w:tcW w:w="1365" w:type="dxa"/>
                <w:gridSpan w:val="2"/>
              </w:tcPr>
              <w:p w14:paraId="0FD26C50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185" w:type="dxa"/>
                <w:gridSpan w:val="4"/>
              </w:tcPr>
              <w:p w14:paraId="1691F323" w14:textId="77777777" w:rsidR="00FB492A" w:rsidRDefault="00000000">
                <w:pPr>
                  <w:spacing w:after="0" w:line="240" w:lineRule="auto"/>
                </w:pPr>
                <w:r>
                  <w:t>Il sistema rileva un nuovo bene allocato in un determinato punto di ritiro dall’ente.</w:t>
                </w:r>
                <w:r>
                  <w:br/>
                  <w:t xml:space="preserve">Il sistema provvede ad aggiornare le scorte relative a quel punto, aggiornare </w:t>
                </w:r>
                <w:r>
                  <w:lastRenderedPageBreak/>
                  <w:t>la persistenza su db e aggiornare interfaccia utente (dashboard)</w:t>
                </w:r>
                <w:r>
                  <w:br/>
                </w:r>
              </w:p>
            </w:tc>
          </w:tr>
          <w:tr w:rsidR="00FB492A" w14:paraId="45B02815" w14:textId="77777777">
            <w:tc>
              <w:tcPr>
                <w:tcW w:w="2460" w:type="dxa"/>
                <w:gridSpan w:val="4"/>
              </w:tcPr>
              <w:p w14:paraId="62A605E6" w14:textId="77777777" w:rsidR="00FB492A" w:rsidRDefault="00FB492A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7185" w:type="dxa"/>
                <w:gridSpan w:val="4"/>
              </w:tcPr>
              <w:p w14:paraId="163D3893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6DB98B97" w14:textId="77777777">
            <w:tc>
              <w:tcPr>
                <w:tcW w:w="9645" w:type="dxa"/>
                <w:gridSpan w:val="8"/>
              </w:tcPr>
              <w:p w14:paraId="11FE8ED0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II Scenario/Flusso di eventi di ERRORE: </w:t>
                </w:r>
                <w:r>
                  <w:t>Errori ( DB o Rete )</w:t>
                </w:r>
              </w:p>
            </w:tc>
          </w:tr>
          <w:tr w:rsidR="00FB492A" w14:paraId="22779CD3" w14:textId="77777777">
            <w:tc>
              <w:tcPr>
                <w:tcW w:w="1095" w:type="dxa"/>
                <w:gridSpan w:val="2"/>
              </w:tcPr>
              <w:p w14:paraId="022D0B62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4.1</w:t>
                </w:r>
              </w:p>
            </w:tc>
            <w:tc>
              <w:tcPr>
                <w:tcW w:w="1365" w:type="dxa"/>
                <w:gridSpan w:val="2"/>
              </w:tcPr>
              <w:p w14:paraId="151A54E5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185" w:type="dxa"/>
                <w:gridSpan w:val="4"/>
              </w:tcPr>
              <w:p w14:paraId="2E3781B4" w14:textId="77777777" w:rsidR="00FB492A" w:rsidRDefault="00000000">
                <w:pPr>
                  <w:spacing w:after="0" w:line="240" w:lineRule="auto"/>
                </w:pPr>
                <w:r>
                  <w:t>Timeout o errore durante l’aggiornamento ( per mancata connessione al DB o alla Rete )</w:t>
                </w:r>
              </w:p>
            </w:tc>
          </w:tr>
          <w:tr w:rsidR="00FB492A" w14:paraId="329DA03D" w14:textId="77777777">
            <w:tc>
              <w:tcPr>
                <w:tcW w:w="2460" w:type="dxa"/>
                <w:gridSpan w:val="4"/>
              </w:tcPr>
              <w:p w14:paraId="61C81A99" w14:textId="77777777" w:rsidR="00FB492A" w:rsidRDefault="00FB492A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7185" w:type="dxa"/>
                <w:gridSpan w:val="4"/>
              </w:tcPr>
              <w:p w14:paraId="54B15884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2F39BEDC" w14:textId="77777777">
            <w:tc>
              <w:tcPr>
                <w:tcW w:w="9645" w:type="dxa"/>
                <w:gridSpan w:val="8"/>
              </w:tcPr>
              <w:p w14:paraId="6419074B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Note</w:t>
                </w:r>
              </w:p>
            </w:tc>
          </w:tr>
          <w:tr w:rsidR="00FB492A" w14:paraId="5B88E3E4" w14:textId="77777777">
            <w:tc>
              <w:tcPr>
                <w:tcW w:w="2460" w:type="dxa"/>
                <w:gridSpan w:val="4"/>
              </w:tcPr>
              <w:p w14:paraId="555BC600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Special Requirements</w:t>
                </w:r>
              </w:p>
            </w:tc>
            <w:tc>
              <w:tcPr>
                <w:tcW w:w="7185" w:type="dxa"/>
                <w:gridSpan w:val="4"/>
              </w:tcPr>
              <w:p w14:paraId="3CC7E42A" w14:textId="77777777" w:rsidR="00FB492A" w:rsidRDefault="00000000">
                <w:pPr>
                  <w:spacing w:after="0" w:line="240" w:lineRule="auto"/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</w:pPr>
                <w:r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  <w:t>n.f.#2 – Persistenza dei dati</w:t>
                </w:r>
              </w:p>
            </w:tc>
          </w:tr>
          <w:tr w:rsidR="00FB492A" w14:paraId="78B3F7B4" w14:textId="77777777">
            <w:tc>
              <w:tcPr>
                <w:tcW w:w="2460" w:type="dxa"/>
                <w:gridSpan w:val="4"/>
              </w:tcPr>
              <w:p w14:paraId="2D9B8A5B" w14:textId="77777777" w:rsidR="00FB492A" w:rsidRDefault="00FB492A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7185" w:type="dxa"/>
                <w:gridSpan w:val="4"/>
              </w:tcPr>
              <w:p w14:paraId="43178772" w14:textId="77777777" w:rsidR="00FB492A" w:rsidRDefault="00000000">
                <w:pPr>
                  <w:spacing w:after="0" w:line="240" w:lineRule="auto"/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</w:pPr>
                <w:r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  <w:t>n.f.#3 – Tassonomia gerarchica</w:t>
                </w:r>
              </w:p>
            </w:tc>
          </w:tr>
          <w:tr w:rsidR="00FB492A" w14:paraId="2CA43FFA" w14:textId="77777777">
            <w:tc>
              <w:tcPr>
                <w:tcW w:w="2460" w:type="dxa"/>
                <w:gridSpan w:val="4"/>
              </w:tcPr>
              <w:p w14:paraId="2B32A5AF" w14:textId="77777777" w:rsidR="00FB492A" w:rsidRDefault="00FB492A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7185" w:type="dxa"/>
                <w:gridSpan w:val="4"/>
              </w:tcPr>
              <w:p w14:paraId="510AF6A0" w14:textId="77777777" w:rsidR="00FB492A" w:rsidRDefault="00000000">
                <w:pPr>
                  <w:spacing w:after="0" w:line="240" w:lineRule="auto"/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</w:pPr>
                <w:r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  <w:t>n.f.#5 – Protezione dei dati e autenticazione</w:t>
                </w:r>
              </w:p>
            </w:tc>
          </w:tr>
        </w:tbl>
      </w:sdtContent>
    </w:sdt>
    <w:p w14:paraId="34372A38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435B7C5D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27BEC358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5C58CC5A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55A47A2D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21EFF641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0DC6D04B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1F3174F6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4760BF2F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6593424B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5D631761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3D84BFCD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28BEF3F7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40A21210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249BC6A8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0720E284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139EA05F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477B1BC0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58E47A47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5033D45A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6F666360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45FF3C2E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6BB49689" w14:textId="77777777" w:rsidR="00FB492A" w:rsidRDefault="00FB492A">
      <w:pPr>
        <w:jc w:val="center"/>
        <w:rPr>
          <w:b/>
          <w:bCs/>
          <w:sz w:val="28"/>
          <w:szCs w:val="28"/>
        </w:rPr>
      </w:pPr>
    </w:p>
    <w:p w14:paraId="0A000035" w14:textId="77777777" w:rsidR="00FB492A" w:rsidRDefault="00FB492A">
      <w:pPr>
        <w:rPr>
          <w:b/>
          <w:bCs/>
          <w:sz w:val="28"/>
          <w:szCs w:val="28"/>
        </w:rPr>
      </w:pPr>
    </w:p>
    <w:p w14:paraId="3D149D3D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 D’USO #4 (DONAZIONE DI BENI)</w:t>
      </w:r>
    </w:p>
    <w:tbl>
      <w:tblPr>
        <w:tblStyle w:val="Style23"/>
        <w:tblW w:w="98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35"/>
        <w:gridCol w:w="440"/>
        <w:gridCol w:w="929"/>
        <w:gridCol w:w="3603"/>
        <w:gridCol w:w="1756"/>
        <w:gridCol w:w="9"/>
        <w:gridCol w:w="1748"/>
      </w:tblGrid>
      <w:tr w:rsidR="00FB492A" w14:paraId="28BD6240" w14:textId="77777777">
        <w:trPr>
          <w:trHeight w:val="143"/>
        </w:trPr>
        <w:tc>
          <w:tcPr>
            <w:tcW w:w="2738" w:type="dxa"/>
            <w:gridSpan w:val="4"/>
            <w:vMerge w:val="restart"/>
          </w:tcPr>
          <w:p w14:paraId="5AE0F889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Identificativo</w:t>
            </w:r>
          </w:p>
          <w:p w14:paraId="03AB95A3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i/>
                <w:iCs/>
              </w:rPr>
              <w:t>UC#4</w:t>
            </w:r>
          </w:p>
        </w:tc>
        <w:tc>
          <w:tcPr>
            <w:tcW w:w="3603" w:type="dxa"/>
            <w:vMerge w:val="restart"/>
          </w:tcPr>
          <w:p w14:paraId="689836F9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b/>
                <w:bCs/>
                <w:sz w:val="28"/>
                <w:szCs w:val="28"/>
              </w:rPr>
              <w:t>DONAZIONE DI BENI</w:t>
            </w:r>
            <w:r>
              <w:rPr>
                <w:i/>
                <w:iCs/>
              </w:rPr>
              <w:t xml:space="preserve"> </w:t>
            </w:r>
          </w:p>
          <w:p w14:paraId="3281E778" w14:textId="77777777" w:rsidR="00FB492A" w:rsidRDefault="00FB492A">
            <w:pPr>
              <w:spacing w:after="0" w:line="240" w:lineRule="auto"/>
              <w:rPr>
                <w:i/>
                <w:iCs/>
              </w:rPr>
            </w:pPr>
          </w:p>
        </w:tc>
        <w:tc>
          <w:tcPr>
            <w:tcW w:w="1765" w:type="dxa"/>
            <w:gridSpan w:val="2"/>
          </w:tcPr>
          <w:p w14:paraId="3C99A77B" w14:textId="77777777" w:rsidR="00FB492A" w:rsidRDefault="00FB492A">
            <w:pPr>
              <w:spacing w:after="0" w:line="240" w:lineRule="auto"/>
              <w:rPr>
                <w:i/>
                <w:iCs/>
              </w:rPr>
            </w:pPr>
          </w:p>
          <w:p w14:paraId="6DBAFF0F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Data </w:t>
            </w:r>
          </w:p>
        </w:tc>
        <w:tc>
          <w:tcPr>
            <w:tcW w:w="1748" w:type="dxa"/>
          </w:tcPr>
          <w:p w14:paraId="39D7D970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18/11/2025</w:t>
            </w:r>
          </w:p>
        </w:tc>
      </w:tr>
      <w:tr w:rsidR="00FB492A" w14:paraId="6BDA878E" w14:textId="77777777">
        <w:trPr>
          <w:trHeight w:val="270"/>
        </w:trPr>
        <w:tc>
          <w:tcPr>
            <w:tcW w:w="2738" w:type="dxa"/>
            <w:gridSpan w:val="4"/>
            <w:vMerge/>
          </w:tcPr>
          <w:p w14:paraId="046EEC73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3603" w:type="dxa"/>
            <w:vMerge/>
          </w:tcPr>
          <w:p w14:paraId="2E7197EC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1756" w:type="dxa"/>
          </w:tcPr>
          <w:p w14:paraId="56DE0FA6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Vers.</w:t>
            </w:r>
          </w:p>
        </w:tc>
        <w:tc>
          <w:tcPr>
            <w:tcW w:w="1757" w:type="dxa"/>
            <w:gridSpan w:val="2"/>
          </w:tcPr>
          <w:p w14:paraId="200B481F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0.00.0001</w:t>
            </w:r>
          </w:p>
        </w:tc>
      </w:tr>
      <w:tr w:rsidR="00FB492A" w14:paraId="6A4C08AA" w14:textId="77777777">
        <w:trPr>
          <w:trHeight w:val="270"/>
        </w:trPr>
        <w:tc>
          <w:tcPr>
            <w:tcW w:w="2738" w:type="dxa"/>
            <w:gridSpan w:val="4"/>
            <w:vMerge/>
          </w:tcPr>
          <w:p w14:paraId="398F3890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3603" w:type="dxa"/>
            <w:vMerge/>
          </w:tcPr>
          <w:p w14:paraId="4679CE65" w14:textId="77777777" w:rsidR="00FB492A" w:rsidRDefault="00FB492A">
            <w:pPr>
              <w:widowControl w:val="0"/>
              <w:spacing w:after="0"/>
              <w:rPr>
                <w:i/>
                <w:iCs/>
              </w:rPr>
            </w:pPr>
          </w:p>
        </w:tc>
        <w:tc>
          <w:tcPr>
            <w:tcW w:w="1756" w:type="dxa"/>
          </w:tcPr>
          <w:p w14:paraId="49EFC99D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Autore</w:t>
            </w:r>
          </w:p>
        </w:tc>
        <w:tc>
          <w:tcPr>
            <w:tcW w:w="1757" w:type="dxa"/>
            <w:gridSpan w:val="2"/>
          </w:tcPr>
          <w:p w14:paraId="0F166C79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Milone e Caserta</w:t>
            </w:r>
          </w:p>
        </w:tc>
      </w:tr>
      <w:tr w:rsidR="00FB492A" w14:paraId="67E4A30B" w14:textId="77777777">
        <w:trPr>
          <w:trHeight w:val="1404"/>
        </w:trPr>
        <w:tc>
          <w:tcPr>
            <w:tcW w:w="2738" w:type="dxa"/>
            <w:gridSpan w:val="4"/>
          </w:tcPr>
          <w:p w14:paraId="01F55022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7116" w:type="dxa"/>
            <w:gridSpan w:val="4"/>
          </w:tcPr>
          <w:p w14:paraId="3B0FCAD2" w14:textId="77777777" w:rsidR="00FB492A" w:rsidRDefault="00000000">
            <w:pPr>
              <w:spacing w:before="240" w:after="24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L’utente registrato può donare beni materiali a enti specifici, in base alla propria categoria di donatore. Compila un modulo dedicato con i dettagli dei beni, che viene inviato all’ente per la validazione. In caso di approvazione, l’ente comunica al donatore le istruzioni per il ritiro.</w:t>
            </w:r>
          </w:p>
        </w:tc>
      </w:tr>
      <w:tr w:rsidR="00FB492A" w14:paraId="306902C2" w14:textId="77777777">
        <w:trPr>
          <w:trHeight w:val="330"/>
        </w:trPr>
        <w:tc>
          <w:tcPr>
            <w:tcW w:w="2738" w:type="dxa"/>
            <w:gridSpan w:val="4"/>
          </w:tcPr>
          <w:p w14:paraId="494FDC26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Attore Principale</w:t>
            </w:r>
          </w:p>
        </w:tc>
        <w:tc>
          <w:tcPr>
            <w:tcW w:w="7116" w:type="dxa"/>
            <w:gridSpan w:val="4"/>
          </w:tcPr>
          <w:p w14:paraId="17BD8103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Utente (registrato o loggato)</w:t>
            </w:r>
          </w:p>
          <w:p w14:paraId="5C0B1672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Ente ricevente</w:t>
            </w:r>
          </w:p>
        </w:tc>
      </w:tr>
      <w:tr w:rsidR="00FB492A" w14:paraId="0CB59011" w14:textId="77777777">
        <w:trPr>
          <w:trHeight w:val="330"/>
        </w:trPr>
        <w:tc>
          <w:tcPr>
            <w:tcW w:w="2738" w:type="dxa"/>
            <w:gridSpan w:val="4"/>
          </w:tcPr>
          <w:p w14:paraId="479BA32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Attori secondari</w:t>
            </w:r>
          </w:p>
        </w:tc>
        <w:tc>
          <w:tcPr>
            <w:tcW w:w="7116" w:type="dxa"/>
            <w:gridSpan w:val="4"/>
          </w:tcPr>
          <w:p w14:paraId="38CF8888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Sistema</w:t>
            </w:r>
          </w:p>
        </w:tc>
      </w:tr>
      <w:tr w:rsidR="00FB492A" w14:paraId="12F57248" w14:textId="77777777">
        <w:trPr>
          <w:trHeight w:val="297"/>
        </w:trPr>
        <w:tc>
          <w:tcPr>
            <w:tcW w:w="2738" w:type="dxa"/>
            <w:gridSpan w:val="4"/>
          </w:tcPr>
          <w:p w14:paraId="2C649AAB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Entry Condition</w:t>
            </w:r>
          </w:p>
        </w:tc>
        <w:tc>
          <w:tcPr>
            <w:tcW w:w="7116" w:type="dxa"/>
            <w:gridSpan w:val="4"/>
          </w:tcPr>
          <w:p w14:paraId="2A8E5855" w14:textId="77777777" w:rsidR="00FB492A" w:rsidRDefault="00000000">
            <w:pPr>
              <w:numPr>
                <w:ilvl w:val="0"/>
                <w:numId w:val="4"/>
              </w:numPr>
              <w:spacing w:after="0" w:line="240" w:lineRule="auto"/>
            </w:pPr>
            <w:r>
              <w:t>L’utente deve essere registrato o loggato come donatore</w:t>
            </w:r>
          </w:p>
          <w:p w14:paraId="31DF6FEC" w14:textId="77777777" w:rsidR="00FB492A" w:rsidRDefault="00000000">
            <w:pPr>
              <w:numPr>
                <w:ilvl w:val="0"/>
                <w:numId w:val="4"/>
              </w:numPr>
              <w:spacing w:after="0" w:line="240" w:lineRule="auto"/>
            </w:pPr>
            <w:r>
              <w:t>L'utente deve essere assegnato ad una determinata categoria di donazione</w:t>
            </w:r>
          </w:p>
          <w:p w14:paraId="63D58FAB" w14:textId="77777777" w:rsidR="00FB492A" w:rsidRDefault="00000000">
            <w:pPr>
              <w:numPr>
                <w:ilvl w:val="0"/>
                <w:numId w:val="4"/>
              </w:numPr>
              <w:spacing w:after="0" w:line="240" w:lineRule="auto"/>
            </w:pPr>
            <w:r>
              <w:t>L’utente deve compilare un modulo, il quale varia a seconda della tipologia di donazione, ed inviarlo</w:t>
            </w:r>
          </w:p>
        </w:tc>
      </w:tr>
      <w:tr w:rsidR="00FB492A" w14:paraId="59E4F8BB" w14:textId="77777777">
        <w:trPr>
          <w:trHeight w:val="283"/>
        </w:trPr>
        <w:tc>
          <w:tcPr>
            <w:tcW w:w="2738" w:type="dxa"/>
            <w:gridSpan w:val="4"/>
          </w:tcPr>
          <w:p w14:paraId="6D2E01D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190A1643" w14:textId="77777777" w:rsidR="00FB492A" w:rsidRDefault="00000000">
            <w:pPr>
              <w:spacing w:after="0" w:line="240" w:lineRule="auto"/>
            </w:pPr>
            <w:r>
              <w:t xml:space="preserve">                       On success</w:t>
            </w:r>
          </w:p>
        </w:tc>
        <w:tc>
          <w:tcPr>
            <w:tcW w:w="7116" w:type="dxa"/>
            <w:gridSpan w:val="4"/>
          </w:tcPr>
          <w:p w14:paraId="3304CACD" w14:textId="77777777" w:rsidR="00FB492A" w:rsidRDefault="00000000">
            <w:pPr>
              <w:spacing w:after="0" w:line="240" w:lineRule="auto"/>
            </w:pPr>
            <w:r>
              <w:t>L’ente convalida i dati forniti e invia una email al donatore con informazioni sul ritiro dei beni da parte dell’ente</w:t>
            </w:r>
          </w:p>
        </w:tc>
      </w:tr>
      <w:tr w:rsidR="00FB492A" w14:paraId="5B9D96C8" w14:textId="77777777">
        <w:trPr>
          <w:trHeight w:val="283"/>
        </w:trPr>
        <w:tc>
          <w:tcPr>
            <w:tcW w:w="2738" w:type="dxa"/>
            <w:gridSpan w:val="4"/>
          </w:tcPr>
          <w:p w14:paraId="40270B1B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Exit condition</w:t>
            </w:r>
          </w:p>
          <w:p w14:paraId="34E1D73D" w14:textId="77777777" w:rsidR="00FB492A" w:rsidRDefault="00000000">
            <w:pPr>
              <w:spacing w:after="0" w:line="240" w:lineRule="auto"/>
            </w:pPr>
            <w:r>
              <w:t xml:space="preserve">                       On failure</w:t>
            </w:r>
          </w:p>
        </w:tc>
        <w:tc>
          <w:tcPr>
            <w:tcW w:w="7116" w:type="dxa"/>
            <w:gridSpan w:val="4"/>
          </w:tcPr>
          <w:p w14:paraId="570AFD20" w14:textId="77777777" w:rsidR="00FB492A" w:rsidRDefault="00000000">
            <w:pPr>
              <w:spacing w:after="0" w:line="240" w:lineRule="auto"/>
            </w:pPr>
            <w:r>
              <w:t>L’ente rifiuta la richiesta la richiesta di donazione da parte dell’utente</w:t>
            </w:r>
          </w:p>
        </w:tc>
      </w:tr>
      <w:tr w:rsidR="00FB492A" w14:paraId="25B9C26F" w14:textId="77777777">
        <w:trPr>
          <w:trHeight w:val="283"/>
        </w:trPr>
        <w:tc>
          <w:tcPr>
            <w:tcW w:w="2738" w:type="dxa"/>
            <w:gridSpan w:val="4"/>
          </w:tcPr>
          <w:p w14:paraId="47AE4E8C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Rilevanza/User Priority</w:t>
            </w:r>
          </w:p>
        </w:tc>
        <w:tc>
          <w:tcPr>
            <w:tcW w:w="7116" w:type="dxa"/>
            <w:gridSpan w:val="4"/>
          </w:tcPr>
          <w:p w14:paraId="05082D2D" w14:textId="77777777" w:rsidR="00FB492A" w:rsidRDefault="00000000">
            <w:pPr>
              <w:spacing w:after="0" w:line="240" w:lineRule="auto"/>
            </w:pPr>
            <w:r>
              <w:t>Media</w:t>
            </w:r>
          </w:p>
        </w:tc>
      </w:tr>
      <w:tr w:rsidR="00FB492A" w14:paraId="57C8F303" w14:textId="77777777">
        <w:trPr>
          <w:trHeight w:val="283"/>
        </w:trPr>
        <w:tc>
          <w:tcPr>
            <w:tcW w:w="2738" w:type="dxa"/>
            <w:gridSpan w:val="4"/>
          </w:tcPr>
          <w:p w14:paraId="6264E0CF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>Frequenza stimata</w:t>
            </w:r>
          </w:p>
        </w:tc>
        <w:tc>
          <w:tcPr>
            <w:tcW w:w="7116" w:type="dxa"/>
            <w:gridSpan w:val="4"/>
          </w:tcPr>
          <w:p w14:paraId="53113FC9" w14:textId="77777777" w:rsidR="00FB492A" w:rsidRDefault="00000000">
            <w:pPr>
              <w:spacing w:after="0" w:line="240" w:lineRule="auto"/>
            </w:pPr>
            <w:r>
              <w:t>Medio-bassa (parlarne)</w:t>
            </w:r>
          </w:p>
        </w:tc>
      </w:tr>
      <w:tr w:rsidR="00FB492A" w14:paraId="7A4E358C" w14:textId="77777777">
        <w:trPr>
          <w:trHeight w:val="283"/>
        </w:trPr>
        <w:tc>
          <w:tcPr>
            <w:tcW w:w="2738" w:type="dxa"/>
            <w:gridSpan w:val="4"/>
            <w:vAlign w:val="center"/>
          </w:tcPr>
          <w:p w14:paraId="531F90A2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Extension point</w:t>
            </w:r>
          </w:p>
        </w:tc>
        <w:tc>
          <w:tcPr>
            <w:tcW w:w="7116" w:type="dxa"/>
            <w:gridSpan w:val="4"/>
          </w:tcPr>
          <w:p w14:paraId="7CFC68D2" w14:textId="77777777" w:rsidR="00FB492A" w:rsidRDefault="00000000">
            <w:pPr>
              <w:spacing w:after="0" w:line="240" w:lineRule="auto"/>
            </w:pPr>
            <w:r>
              <w:t>N/A</w:t>
            </w:r>
          </w:p>
        </w:tc>
      </w:tr>
      <w:tr w:rsidR="00FB492A" w14:paraId="78B47A37" w14:textId="77777777">
        <w:trPr>
          <w:trHeight w:val="283"/>
        </w:trPr>
        <w:tc>
          <w:tcPr>
            <w:tcW w:w="2738" w:type="dxa"/>
            <w:gridSpan w:val="4"/>
            <w:vAlign w:val="center"/>
          </w:tcPr>
          <w:p w14:paraId="25694667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Generalization of</w:t>
            </w:r>
          </w:p>
        </w:tc>
        <w:tc>
          <w:tcPr>
            <w:tcW w:w="7116" w:type="dxa"/>
            <w:gridSpan w:val="4"/>
          </w:tcPr>
          <w:p w14:paraId="52BEB1B6" w14:textId="77777777" w:rsidR="00FB492A" w:rsidRDefault="00000000">
            <w:pPr>
              <w:spacing w:after="0" w:line="240" w:lineRule="auto"/>
            </w:pPr>
            <w:r>
              <w:t>N/A</w:t>
            </w:r>
          </w:p>
        </w:tc>
      </w:tr>
      <w:tr w:rsidR="00FB492A" w14:paraId="226930F6" w14:textId="77777777">
        <w:tc>
          <w:tcPr>
            <w:tcW w:w="9854" w:type="dxa"/>
            <w:gridSpan w:val="8"/>
            <w:vAlign w:val="center"/>
          </w:tcPr>
          <w:p w14:paraId="3EC18DC9" w14:textId="77777777" w:rsidR="00FB492A" w:rsidRDefault="00000000">
            <w:pPr>
              <w:spacing w:after="0" w:line="240" w:lineRule="auto"/>
              <w:jc w:val="center"/>
              <w:rPr>
                <w:b/>
                <w:bCs/>
                <w:smallCaps/>
              </w:rPr>
            </w:pPr>
            <w:r>
              <w:rPr>
                <w:b/>
                <w:bCs/>
                <w:smallCaps/>
              </w:rPr>
              <w:t>FLUSSO DI EVENTI PRINCIPALE/MAIN SCENARIO</w:t>
            </w:r>
          </w:p>
        </w:tc>
      </w:tr>
      <w:tr w:rsidR="00FB492A" w14:paraId="053B6EE2" w14:textId="77777777">
        <w:tc>
          <w:tcPr>
            <w:tcW w:w="534" w:type="dxa"/>
          </w:tcPr>
          <w:p w14:paraId="38881825" w14:textId="77777777" w:rsidR="00FB492A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</w:tcPr>
          <w:p w14:paraId="581327EB" w14:textId="77777777" w:rsidR="00FB492A" w:rsidRDefault="00000000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45" w:type="dxa"/>
            <w:gridSpan w:val="5"/>
          </w:tcPr>
          <w:p w14:paraId="71EF5276" w14:textId="77777777" w:rsidR="00FB492A" w:rsidRDefault="00000000">
            <w:pPr>
              <w:spacing w:after="0" w:line="240" w:lineRule="auto"/>
            </w:pPr>
            <w:r>
              <w:t xml:space="preserve"> Compila il modulo per la donazione specifica (parlarne)</w:t>
            </w:r>
          </w:p>
        </w:tc>
      </w:tr>
      <w:tr w:rsidR="00FB492A" w14:paraId="2CB24A7D" w14:textId="77777777">
        <w:tc>
          <w:tcPr>
            <w:tcW w:w="534" w:type="dxa"/>
          </w:tcPr>
          <w:p w14:paraId="54198AE0" w14:textId="77777777" w:rsidR="00FB492A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</w:tcPr>
          <w:p w14:paraId="72F184BF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367E7744" w14:textId="77777777" w:rsidR="00FB492A" w:rsidRDefault="00000000">
            <w:pPr>
              <w:spacing w:after="0" w:line="240" w:lineRule="auto"/>
              <w:ind w:left="34"/>
            </w:pPr>
            <w:r>
              <w:t>Inoltre il modulo all’ente</w:t>
            </w:r>
          </w:p>
        </w:tc>
      </w:tr>
      <w:tr w:rsidR="00FB492A" w14:paraId="0C318889" w14:textId="77777777">
        <w:tc>
          <w:tcPr>
            <w:tcW w:w="534" w:type="dxa"/>
          </w:tcPr>
          <w:p w14:paraId="4EE06EA2" w14:textId="77777777" w:rsidR="00FB492A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</w:tcPr>
          <w:p w14:paraId="130112CC" w14:textId="77777777" w:rsidR="00FB492A" w:rsidRDefault="00000000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45" w:type="dxa"/>
            <w:gridSpan w:val="5"/>
          </w:tcPr>
          <w:p w14:paraId="2B3ADCB3" w14:textId="77777777" w:rsidR="00FB492A" w:rsidRDefault="00000000">
            <w:pPr>
              <w:spacing w:after="0" w:line="240" w:lineRule="auto"/>
              <w:ind w:left="34"/>
            </w:pPr>
            <w:r>
              <w:t>Riceve e valida i dati del modulo</w:t>
            </w:r>
          </w:p>
        </w:tc>
      </w:tr>
      <w:tr w:rsidR="00FB492A" w14:paraId="3F1C0780" w14:textId="77777777">
        <w:tc>
          <w:tcPr>
            <w:tcW w:w="534" w:type="dxa"/>
          </w:tcPr>
          <w:p w14:paraId="634FAA83" w14:textId="77777777" w:rsidR="00FB492A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</w:tcPr>
          <w:p w14:paraId="024D4D05" w14:textId="77777777" w:rsidR="00FB492A" w:rsidRDefault="00000000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45" w:type="dxa"/>
            <w:gridSpan w:val="5"/>
          </w:tcPr>
          <w:p w14:paraId="6A905BBB" w14:textId="77777777" w:rsidR="00FB492A" w:rsidRDefault="00000000">
            <w:pPr>
              <w:spacing w:after="0" w:line="240" w:lineRule="auto"/>
            </w:pPr>
            <w:r>
              <w:t>Invia una mail sulle informazioni del punto di ritiro del bene</w:t>
            </w:r>
          </w:p>
        </w:tc>
      </w:tr>
      <w:tr w:rsidR="00FB492A" w14:paraId="2ECDB65E" w14:textId="77777777">
        <w:trPr>
          <w:trHeight w:val="405"/>
        </w:trPr>
        <w:tc>
          <w:tcPr>
            <w:tcW w:w="534" w:type="dxa"/>
          </w:tcPr>
          <w:p w14:paraId="31589FEE" w14:textId="77777777" w:rsidR="00FB492A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1275" w:type="dxa"/>
            <w:gridSpan w:val="2"/>
          </w:tcPr>
          <w:p w14:paraId="2FFC2C8D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7845F4D0" w14:textId="77777777" w:rsidR="00FB492A" w:rsidRDefault="00000000">
            <w:pPr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Salva la donazione effettuata</w:t>
            </w:r>
          </w:p>
        </w:tc>
      </w:tr>
      <w:tr w:rsidR="00FB492A" w14:paraId="57CE28D4" w14:textId="77777777">
        <w:tc>
          <w:tcPr>
            <w:tcW w:w="9854" w:type="dxa"/>
            <w:gridSpan w:val="8"/>
          </w:tcPr>
          <w:p w14:paraId="24D9EFB8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lastRenderedPageBreak/>
              <w:t xml:space="preserve">I Scenario/Flusso di eventi Alternativo:  </w:t>
            </w:r>
            <w:r>
              <w:t>Ente rifiuta la donazione</w:t>
            </w:r>
          </w:p>
        </w:tc>
      </w:tr>
      <w:tr w:rsidR="00FB492A" w14:paraId="1B151E07" w14:textId="77777777">
        <w:tc>
          <w:tcPr>
            <w:tcW w:w="534" w:type="dxa"/>
          </w:tcPr>
          <w:p w14:paraId="1B0135B1" w14:textId="77777777" w:rsidR="00FB492A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275" w:type="dxa"/>
            <w:gridSpan w:val="2"/>
          </w:tcPr>
          <w:p w14:paraId="187597A0" w14:textId="77777777" w:rsidR="00FB492A" w:rsidRDefault="00000000">
            <w:pPr>
              <w:spacing w:after="0" w:line="240" w:lineRule="auto"/>
              <w:ind w:left="34"/>
            </w:pPr>
            <w:r>
              <w:t>Cittadino registrato:</w:t>
            </w:r>
          </w:p>
        </w:tc>
        <w:tc>
          <w:tcPr>
            <w:tcW w:w="8045" w:type="dxa"/>
            <w:gridSpan w:val="5"/>
          </w:tcPr>
          <w:p w14:paraId="7246A42C" w14:textId="77777777" w:rsidR="00FB492A" w:rsidRDefault="00000000">
            <w:pPr>
              <w:spacing w:after="0" w:line="240" w:lineRule="auto"/>
            </w:pPr>
            <w:r>
              <w:t xml:space="preserve"> Compila il modulo per la donazione specifica (parlarne)</w:t>
            </w:r>
          </w:p>
        </w:tc>
      </w:tr>
      <w:tr w:rsidR="00FB492A" w14:paraId="013E518E" w14:textId="77777777">
        <w:tc>
          <w:tcPr>
            <w:tcW w:w="534" w:type="dxa"/>
          </w:tcPr>
          <w:p w14:paraId="142DB7B4" w14:textId="77777777" w:rsidR="00FB492A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275" w:type="dxa"/>
            <w:gridSpan w:val="2"/>
          </w:tcPr>
          <w:p w14:paraId="38ED40F8" w14:textId="77777777" w:rsidR="00FB492A" w:rsidRDefault="00000000">
            <w:pPr>
              <w:spacing w:after="0" w:line="240" w:lineRule="auto"/>
              <w:ind w:left="34"/>
            </w:pPr>
            <w:r>
              <w:t>Sistema:</w:t>
            </w:r>
          </w:p>
        </w:tc>
        <w:tc>
          <w:tcPr>
            <w:tcW w:w="8045" w:type="dxa"/>
            <w:gridSpan w:val="5"/>
          </w:tcPr>
          <w:p w14:paraId="00E23600" w14:textId="77777777" w:rsidR="00FB492A" w:rsidRDefault="00000000">
            <w:pPr>
              <w:spacing w:after="0" w:line="240" w:lineRule="auto"/>
              <w:ind w:left="34"/>
            </w:pPr>
            <w:r>
              <w:t>Inoltre il modulo all’ente</w:t>
            </w:r>
          </w:p>
        </w:tc>
      </w:tr>
      <w:tr w:rsidR="00FB492A" w14:paraId="35A536AD" w14:textId="77777777">
        <w:tc>
          <w:tcPr>
            <w:tcW w:w="534" w:type="dxa"/>
          </w:tcPr>
          <w:p w14:paraId="4ECB66DD" w14:textId="77777777" w:rsidR="00FB492A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275" w:type="dxa"/>
            <w:gridSpan w:val="2"/>
          </w:tcPr>
          <w:p w14:paraId="6C360D0D" w14:textId="77777777" w:rsidR="00FB492A" w:rsidRDefault="00000000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45" w:type="dxa"/>
            <w:gridSpan w:val="5"/>
          </w:tcPr>
          <w:p w14:paraId="709F985E" w14:textId="77777777" w:rsidR="00FB492A" w:rsidRDefault="00000000">
            <w:pPr>
              <w:spacing w:after="0" w:line="240" w:lineRule="auto"/>
              <w:ind w:left="34"/>
            </w:pPr>
            <w:r>
              <w:t>L’ente determina come negativa la richiesta e rifiuta</w:t>
            </w:r>
          </w:p>
        </w:tc>
      </w:tr>
      <w:tr w:rsidR="00FB492A" w14:paraId="2BD1F3C7" w14:textId="77777777">
        <w:tc>
          <w:tcPr>
            <w:tcW w:w="534" w:type="dxa"/>
          </w:tcPr>
          <w:p w14:paraId="1E2F4D50" w14:textId="77777777" w:rsidR="00FB492A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1275" w:type="dxa"/>
            <w:gridSpan w:val="2"/>
          </w:tcPr>
          <w:p w14:paraId="17B5ADF6" w14:textId="77777777" w:rsidR="00FB492A" w:rsidRDefault="00000000">
            <w:pPr>
              <w:spacing w:after="0" w:line="240" w:lineRule="auto"/>
              <w:ind w:left="34"/>
            </w:pPr>
            <w:r>
              <w:t>Ente ricevente:</w:t>
            </w:r>
          </w:p>
        </w:tc>
        <w:tc>
          <w:tcPr>
            <w:tcW w:w="8045" w:type="dxa"/>
            <w:gridSpan w:val="5"/>
          </w:tcPr>
          <w:p w14:paraId="2FDF7D2D" w14:textId="77777777" w:rsidR="00FB492A" w:rsidRDefault="00000000">
            <w:pPr>
              <w:spacing w:after="0" w:line="240" w:lineRule="auto"/>
            </w:pPr>
            <w:r>
              <w:t>Invia una mail con le motivazioni di rifiuto</w:t>
            </w:r>
          </w:p>
        </w:tc>
      </w:tr>
      <w:tr w:rsidR="00FB492A" w14:paraId="002BE123" w14:textId="77777777">
        <w:tc>
          <w:tcPr>
            <w:tcW w:w="9854" w:type="dxa"/>
            <w:gridSpan w:val="8"/>
          </w:tcPr>
          <w:p w14:paraId="3081D743" w14:textId="77777777" w:rsidR="00FB492A" w:rsidRDefault="00000000">
            <w:pPr>
              <w:spacing w:after="0" w:line="240" w:lineRule="auto"/>
            </w:pPr>
            <w:r>
              <w:rPr>
                <w:b/>
                <w:bCs/>
              </w:rPr>
              <w:t xml:space="preserve">I Scenario/Flusso di eventi di ERRORE: </w:t>
            </w:r>
            <w:r>
              <w:t>Errori (DB o Rete)</w:t>
            </w:r>
          </w:p>
        </w:tc>
      </w:tr>
      <w:tr w:rsidR="00FB492A" w14:paraId="64E1B174" w14:textId="77777777">
        <w:tc>
          <w:tcPr>
            <w:tcW w:w="1369" w:type="dxa"/>
            <w:gridSpan w:val="2"/>
          </w:tcPr>
          <w:p w14:paraId="2E68AD3E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1369" w:type="dxa"/>
            <w:gridSpan w:val="2"/>
          </w:tcPr>
          <w:p w14:paraId="00CAFFD7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Sistema:</w:t>
            </w:r>
          </w:p>
        </w:tc>
        <w:tc>
          <w:tcPr>
            <w:tcW w:w="7116" w:type="dxa"/>
            <w:gridSpan w:val="4"/>
          </w:tcPr>
          <w:p w14:paraId="06C59494" w14:textId="77777777" w:rsidR="00FB492A" w:rsidRDefault="00000000">
            <w:pPr>
              <w:spacing w:after="0" w:line="240" w:lineRule="auto"/>
            </w:pPr>
            <w:r>
              <w:t>Timeout o errore durante l’invio del modulo</w:t>
            </w:r>
          </w:p>
        </w:tc>
      </w:tr>
      <w:tr w:rsidR="00FB492A" w14:paraId="06969589" w14:textId="77777777">
        <w:tc>
          <w:tcPr>
            <w:tcW w:w="1369" w:type="dxa"/>
            <w:gridSpan w:val="2"/>
          </w:tcPr>
          <w:p w14:paraId="4161A39E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  <w:tc>
          <w:tcPr>
            <w:tcW w:w="1369" w:type="dxa"/>
            <w:gridSpan w:val="2"/>
          </w:tcPr>
          <w:p w14:paraId="59CEB8EB" w14:textId="77777777" w:rsidR="00FB492A" w:rsidRDefault="00FB492A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16" w:type="dxa"/>
            <w:gridSpan w:val="4"/>
          </w:tcPr>
          <w:p w14:paraId="6A98E503" w14:textId="77777777" w:rsidR="00FB492A" w:rsidRDefault="00000000">
            <w:pPr>
              <w:spacing w:after="0" w:line="240" w:lineRule="auto"/>
            </w:pPr>
            <w:r>
              <w:t>parlare dei punti in cui si hanno domande</w:t>
            </w:r>
          </w:p>
        </w:tc>
      </w:tr>
      <w:tr w:rsidR="00FB492A" w14:paraId="0B905120" w14:textId="77777777">
        <w:tc>
          <w:tcPr>
            <w:tcW w:w="2738" w:type="dxa"/>
            <w:gridSpan w:val="4"/>
          </w:tcPr>
          <w:p w14:paraId="59F35C65" w14:textId="77777777" w:rsidR="00FB492A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Special Requirements</w:t>
            </w:r>
          </w:p>
        </w:tc>
        <w:tc>
          <w:tcPr>
            <w:tcW w:w="7116" w:type="dxa"/>
            <w:gridSpan w:val="4"/>
          </w:tcPr>
          <w:p w14:paraId="682C6E4C" w14:textId="77777777" w:rsidR="00FB492A" w:rsidRDefault="00000000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Requisito n.f.#2 – Persistenza dei dati</w:t>
            </w:r>
          </w:p>
        </w:tc>
      </w:tr>
      <w:tr w:rsidR="00FB492A" w14:paraId="1E052525" w14:textId="77777777">
        <w:tc>
          <w:tcPr>
            <w:tcW w:w="2738" w:type="dxa"/>
            <w:gridSpan w:val="4"/>
          </w:tcPr>
          <w:p w14:paraId="3A84E13D" w14:textId="77777777" w:rsidR="00FB492A" w:rsidRDefault="00FB492A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7116" w:type="dxa"/>
            <w:gridSpan w:val="4"/>
          </w:tcPr>
          <w:p w14:paraId="16C1A5DF" w14:textId="77777777" w:rsidR="00FB492A" w:rsidRDefault="00000000">
            <w:pPr>
              <w:spacing w:after="0" w:line="240" w:lineRule="auto"/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</w:pPr>
            <w:r>
              <w:rPr>
                <w:rFonts w:ascii="Helvetica Neue" w:eastAsia="Helvetica Neue" w:hAnsi="Helvetica Neue" w:cs="Helvetica Neue"/>
                <w:color w:val="010000"/>
                <w:sz w:val="16"/>
                <w:szCs w:val="16"/>
              </w:rPr>
              <w:t>Requisito n.f #5 - Protezione dei Dati e Autenticazione</w:t>
            </w:r>
          </w:p>
        </w:tc>
      </w:tr>
    </w:tbl>
    <w:p w14:paraId="466EBAB5" w14:textId="77777777" w:rsidR="00FB492A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 D’USO #8 (SISTEMA DI NOTIFICHE E AVVISI)</w:t>
      </w:r>
    </w:p>
    <w:sdt>
      <w:sdtPr>
        <w:tag w:val="goog_rdk_2"/>
        <w:id w:val="411471944"/>
        <w:lock w:val="contentLocked"/>
      </w:sdtPr>
      <w:sdtContent>
        <w:tbl>
          <w:tblPr>
            <w:tblStyle w:val="Style24"/>
            <w:tblW w:w="996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540"/>
            <w:gridCol w:w="840"/>
            <w:gridCol w:w="570"/>
            <w:gridCol w:w="795"/>
            <w:gridCol w:w="3600"/>
            <w:gridCol w:w="1755"/>
            <w:gridCol w:w="105"/>
            <w:gridCol w:w="1755"/>
          </w:tblGrid>
          <w:tr w:rsidR="00FB492A" w14:paraId="7009F21A" w14:textId="77777777">
            <w:trPr>
              <w:trHeight w:val="143"/>
            </w:trPr>
            <w:tc>
              <w:tcPr>
                <w:tcW w:w="2745" w:type="dxa"/>
                <w:gridSpan w:val="4"/>
                <w:vMerge w:val="restart"/>
              </w:tcPr>
              <w:p w14:paraId="20FD896C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Identificativo</w:t>
                </w:r>
              </w:p>
              <w:p w14:paraId="398DBBA4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i/>
                    <w:iCs/>
                  </w:rPr>
                  <w:t>UC#8</w:t>
                </w:r>
              </w:p>
            </w:tc>
            <w:tc>
              <w:tcPr>
                <w:tcW w:w="3600" w:type="dxa"/>
                <w:vMerge w:val="restart"/>
              </w:tcPr>
              <w:p w14:paraId="0D646064" w14:textId="77777777" w:rsidR="00FB492A" w:rsidRDefault="00000000">
                <w:pPr>
                  <w:spacing w:after="0" w:line="240" w:lineRule="auto"/>
                  <w:rPr>
                    <w:i/>
                    <w:iCs/>
                    <w:sz w:val="18"/>
                    <w:szCs w:val="18"/>
                  </w:rPr>
                </w:pPr>
                <w:r>
                  <w:rPr>
                    <w:sz w:val="24"/>
                    <w:szCs w:val="24"/>
                  </w:rPr>
                  <w:t>Sistema di Notifiche e Avvisi</w:t>
                </w:r>
              </w:p>
              <w:p w14:paraId="5ED29FB0" w14:textId="77777777" w:rsidR="00FB492A" w:rsidRDefault="00FB492A">
                <w:pPr>
                  <w:spacing w:after="0" w:line="240" w:lineRule="auto"/>
                  <w:rPr>
                    <w:i/>
                    <w:iCs/>
                  </w:rPr>
                </w:pPr>
              </w:p>
            </w:tc>
            <w:tc>
              <w:tcPr>
                <w:tcW w:w="1860" w:type="dxa"/>
                <w:gridSpan w:val="2"/>
              </w:tcPr>
              <w:p w14:paraId="51450817" w14:textId="77777777" w:rsidR="00FB492A" w:rsidRDefault="00FB492A">
                <w:pPr>
                  <w:spacing w:after="0" w:line="240" w:lineRule="auto"/>
                  <w:rPr>
                    <w:i/>
                    <w:iCs/>
                  </w:rPr>
                </w:pPr>
              </w:p>
              <w:p w14:paraId="60543C6F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 xml:space="preserve">Data </w:t>
                </w:r>
              </w:p>
            </w:tc>
            <w:tc>
              <w:tcPr>
                <w:tcW w:w="1755" w:type="dxa"/>
              </w:tcPr>
              <w:p w14:paraId="1A9F659D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18/11/2025</w:t>
                </w:r>
              </w:p>
            </w:tc>
          </w:tr>
          <w:tr w:rsidR="00FB492A" w14:paraId="1F48D175" w14:textId="77777777">
            <w:trPr>
              <w:trHeight w:val="270"/>
            </w:trPr>
            <w:tc>
              <w:tcPr>
                <w:tcW w:w="2745" w:type="dxa"/>
                <w:gridSpan w:val="4"/>
                <w:vMerge/>
              </w:tcPr>
              <w:p w14:paraId="4899C6E1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3600" w:type="dxa"/>
                <w:vMerge/>
              </w:tcPr>
              <w:p w14:paraId="4E6F9442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1755" w:type="dxa"/>
              </w:tcPr>
              <w:p w14:paraId="29977EBF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Vers.</w:t>
                </w:r>
              </w:p>
            </w:tc>
            <w:tc>
              <w:tcPr>
                <w:tcW w:w="1860" w:type="dxa"/>
                <w:gridSpan w:val="2"/>
              </w:tcPr>
              <w:p w14:paraId="33E625E7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0.00.0001</w:t>
                </w:r>
              </w:p>
            </w:tc>
          </w:tr>
          <w:tr w:rsidR="00FB492A" w14:paraId="606AA0B4" w14:textId="77777777">
            <w:trPr>
              <w:trHeight w:val="270"/>
            </w:trPr>
            <w:tc>
              <w:tcPr>
                <w:tcW w:w="2745" w:type="dxa"/>
                <w:gridSpan w:val="4"/>
                <w:vMerge/>
              </w:tcPr>
              <w:p w14:paraId="4798345E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3600" w:type="dxa"/>
                <w:vMerge/>
              </w:tcPr>
              <w:p w14:paraId="351DE333" w14:textId="77777777" w:rsidR="00FB492A" w:rsidRDefault="00FB492A">
                <w:pPr>
                  <w:widowControl w:val="0"/>
                  <w:spacing w:after="0"/>
                  <w:rPr>
                    <w:i/>
                    <w:iCs/>
                  </w:rPr>
                </w:pPr>
              </w:p>
            </w:tc>
            <w:tc>
              <w:tcPr>
                <w:tcW w:w="1755" w:type="dxa"/>
              </w:tcPr>
              <w:p w14:paraId="56A1E854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Autore</w:t>
                </w:r>
              </w:p>
            </w:tc>
            <w:tc>
              <w:tcPr>
                <w:tcW w:w="1860" w:type="dxa"/>
                <w:gridSpan w:val="2"/>
              </w:tcPr>
              <w:p w14:paraId="1C5ABF53" w14:textId="77777777" w:rsidR="00FB492A" w:rsidRDefault="00000000">
                <w:pPr>
                  <w:spacing w:after="0" w:line="240" w:lineRule="auto"/>
                  <w:rPr>
                    <w:i/>
                    <w:iCs/>
                  </w:rPr>
                </w:pPr>
                <w:r>
                  <w:rPr>
                    <w:i/>
                    <w:iCs/>
                  </w:rPr>
                  <w:t>Milone e Caserta</w:t>
                </w:r>
              </w:p>
            </w:tc>
          </w:tr>
          <w:tr w:rsidR="00FB492A" w14:paraId="6FDFAB61" w14:textId="77777777">
            <w:trPr>
              <w:trHeight w:val="1404"/>
            </w:trPr>
            <w:tc>
              <w:tcPr>
                <w:tcW w:w="2745" w:type="dxa"/>
                <w:gridSpan w:val="4"/>
              </w:tcPr>
              <w:p w14:paraId="75A3F327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Descrizione</w:t>
                </w:r>
              </w:p>
            </w:tc>
            <w:tc>
              <w:tcPr>
                <w:tcW w:w="7215" w:type="dxa"/>
                <w:gridSpan w:val="4"/>
              </w:tcPr>
              <w:p w14:paraId="2DB4103C" w14:textId="77777777" w:rsidR="00FB492A" w:rsidRDefault="00000000">
                <w:pPr>
                  <w:spacing w:before="240" w:after="240" w:line="240" w:lineRule="auto"/>
                </w:pPr>
                <w:r>
                  <w:t>Il sistema invia notifiche automatiche a utenti ed enti in caso di eventi rilevanti, come disponibilità di beni compatibili o scadenze di ritiro. Le comunicazioni vengono recapitate tramite email o tramite l’area notifiche interna della piattaforma.</w:t>
                </w:r>
              </w:p>
            </w:tc>
          </w:tr>
          <w:tr w:rsidR="00FB492A" w14:paraId="34C383FF" w14:textId="77777777">
            <w:trPr>
              <w:trHeight w:val="330"/>
            </w:trPr>
            <w:tc>
              <w:tcPr>
                <w:tcW w:w="2745" w:type="dxa"/>
                <w:gridSpan w:val="4"/>
              </w:tcPr>
              <w:p w14:paraId="72BEA36B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Attore Principale</w:t>
                </w:r>
              </w:p>
            </w:tc>
            <w:tc>
              <w:tcPr>
                <w:tcW w:w="7215" w:type="dxa"/>
                <w:gridSpan w:val="4"/>
              </w:tcPr>
              <w:p w14:paraId="16903164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FB492A" w14:paraId="2834D84E" w14:textId="77777777">
            <w:trPr>
              <w:trHeight w:val="330"/>
            </w:trPr>
            <w:tc>
              <w:tcPr>
                <w:tcW w:w="2745" w:type="dxa"/>
                <w:gridSpan w:val="4"/>
              </w:tcPr>
              <w:p w14:paraId="4BABB018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Attori secondari</w:t>
                </w:r>
              </w:p>
            </w:tc>
            <w:tc>
              <w:tcPr>
                <w:tcW w:w="7215" w:type="dxa"/>
                <w:gridSpan w:val="4"/>
              </w:tcPr>
              <w:p w14:paraId="148F561F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Utente (registrato o loggato)</w:t>
                </w:r>
              </w:p>
              <w:p w14:paraId="59E7AF17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Ente donatore</w:t>
                </w:r>
              </w:p>
            </w:tc>
          </w:tr>
          <w:tr w:rsidR="00FB492A" w14:paraId="0C5DD4ED" w14:textId="77777777">
            <w:trPr>
              <w:trHeight w:val="297"/>
            </w:trPr>
            <w:tc>
              <w:tcPr>
                <w:tcW w:w="2745" w:type="dxa"/>
                <w:gridSpan w:val="4"/>
              </w:tcPr>
              <w:p w14:paraId="0E5ADEBD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Entry Condition</w:t>
                </w:r>
              </w:p>
            </w:tc>
            <w:tc>
              <w:tcPr>
                <w:tcW w:w="7215" w:type="dxa"/>
                <w:gridSpan w:val="4"/>
              </w:tcPr>
              <w:p w14:paraId="4F1FA731" w14:textId="77777777" w:rsidR="00FB492A" w:rsidRDefault="00000000">
                <w:pPr>
                  <w:numPr>
                    <w:ilvl w:val="0"/>
                    <w:numId w:val="4"/>
                  </w:numPr>
                  <w:spacing w:before="240" w:after="240" w:line="240" w:lineRule="auto"/>
                </w:pPr>
                <w:r>
                  <w:t>Il sistema invia un messaggio sulle scadenze di prenotazioni non ritirate o sulla disponibilità di nuovi beni compatibili con le preferenze dell’utente o compatibili con le patologie inserite.</w:t>
                </w:r>
              </w:p>
            </w:tc>
          </w:tr>
          <w:tr w:rsidR="00FB492A" w14:paraId="1884C596" w14:textId="77777777">
            <w:trPr>
              <w:trHeight w:val="283"/>
            </w:trPr>
            <w:tc>
              <w:tcPr>
                <w:tcW w:w="2745" w:type="dxa"/>
                <w:gridSpan w:val="4"/>
              </w:tcPr>
              <w:p w14:paraId="06BE3E93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Exit condition</w:t>
                </w:r>
              </w:p>
              <w:p w14:paraId="4B7342E7" w14:textId="77777777" w:rsidR="00FB492A" w:rsidRDefault="00000000">
                <w:pPr>
                  <w:spacing w:after="0" w:line="240" w:lineRule="auto"/>
                </w:pPr>
                <w:r>
                  <w:t xml:space="preserve">                       On success</w:t>
                </w:r>
              </w:p>
            </w:tc>
            <w:tc>
              <w:tcPr>
                <w:tcW w:w="7215" w:type="dxa"/>
                <w:gridSpan w:val="4"/>
              </w:tcPr>
              <w:p w14:paraId="1FDA65EC" w14:textId="77777777" w:rsidR="00FB492A" w:rsidRDefault="00000000">
                <w:pPr>
                  <w:spacing w:after="0" w:line="240" w:lineRule="auto"/>
                </w:pPr>
                <w:r>
                  <w:t>Il sistema invia una notifica attraverso una mail o un’area notifiche interna alla piattaforma</w:t>
                </w:r>
              </w:p>
            </w:tc>
          </w:tr>
          <w:tr w:rsidR="00FB492A" w14:paraId="2AE07277" w14:textId="77777777">
            <w:trPr>
              <w:trHeight w:val="283"/>
            </w:trPr>
            <w:tc>
              <w:tcPr>
                <w:tcW w:w="2745" w:type="dxa"/>
                <w:gridSpan w:val="4"/>
              </w:tcPr>
              <w:p w14:paraId="389CBD78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Exit condition</w:t>
                </w:r>
              </w:p>
              <w:p w14:paraId="701D8459" w14:textId="77777777" w:rsidR="00FB492A" w:rsidRDefault="00000000">
                <w:pPr>
                  <w:spacing w:after="0" w:line="240" w:lineRule="auto"/>
                </w:pPr>
                <w:r>
                  <w:t xml:space="preserve">                       On failure</w:t>
                </w:r>
              </w:p>
            </w:tc>
            <w:tc>
              <w:tcPr>
                <w:tcW w:w="7215" w:type="dxa"/>
                <w:gridSpan w:val="4"/>
              </w:tcPr>
              <w:p w14:paraId="376B4FC8" w14:textId="77777777" w:rsidR="00FB492A" w:rsidRDefault="00000000">
                <w:pPr>
                  <w:spacing w:after="0" w:line="240" w:lineRule="auto"/>
                </w:pPr>
                <w:r>
                  <w:t xml:space="preserve"> La notifica non viene inviata per un errore del sistema</w:t>
                </w:r>
              </w:p>
            </w:tc>
          </w:tr>
          <w:tr w:rsidR="00FB492A" w14:paraId="4AD07BA7" w14:textId="77777777">
            <w:trPr>
              <w:trHeight w:val="283"/>
            </w:trPr>
            <w:tc>
              <w:tcPr>
                <w:tcW w:w="2745" w:type="dxa"/>
                <w:gridSpan w:val="4"/>
              </w:tcPr>
              <w:p w14:paraId="7F940BA7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Rilevanza/User Priority</w:t>
                </w:r>
              </w:p>
            </w:tc>
            <w:tc>
              <w:tcPr>
                <w:tcW w:w="7215" w:type="dxa"/>
                <w:gridSpan w:val="4"/>
              </w:tcPr>
              <w:p w14:paraId="6D90105C" w14:textId="77777777" w:rsidR="00FB492A" w:rsidRDefault="00000000">
                <w:pPr>
                  <w:spacing w:after="0" w:line="240" w:lineRule="auto"/>
                </w:pPr>
                <w:r>
                  <w:t>Alta</w:t>
                </w:r>
              </w:p>
            </w:tc>
          </w:tr>
          <w:tr w:rsidR="00FB492A" w14:paraId="2A2E5483" w14:textId="77777777">
            <w:trPr>
              <w:trHeight w:val="283"/>
            </w:trPr>
            <w:tc>
              <w:tcPr>
                <w:tcW w:w="2745" w:type="dxa"/>
                <w:gridSpan w:val="4"/>
              </w:tcPr>
              <w:p w14:paraId="3B24949A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>Frequenza stimata</w:t>
                </w:r>
              </w:p>
            </w:tc>
            <w:tc>
              <w:tcPr>
                <w:tcW w:w="7215" w:type="dxa"/>
                <w:gridSpan w:val="4"/>
              </w:tcPr>
              <w:p w14:paraId="0565B71C" w14:textId="77777777" w:rsidR="00FB492A" w:rsidRDefault="00000000">
                <w:pPr>
                  <w:spacing w:after="0" w:line="240" w:lineRule="auto"/>
                </w:pPr>
                <w:r>
                  <w:t>Alta</w:t>
                </w:r>
              </w:p>
            </w:tc>
          </w:tr>
          <w:tr w:rsidR="00FB492A" w14:paraId="3F1E0DFF" w14:textId="77777777">
            <w:trPr>
              <w:trHeight w:val="283"/>
            </w:trPr>
            <w:tc>
              <w:tcPr>
                <w:tcW w:w="2745" w:type="dxa"/>
                <w:gridSpan w:val="4"/>
                <w:vAlign w:val="center"/>
              </w:tcPr>
              <w:p w14:paraId="4E6CE6ED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Extension point</w:t>
                </w:r>
              </w:p>
            </w:tc>
            <w:tc>
              <w:tcPr>
                <w:tcW w:w="7215" w:type="dxa"/>
                <w:gridSpan w:val="4"/>
              </w:tcPr>
              <w:p w14:paraId="42E3FAEC" w14:textId="77777777" w:rsidR="00FB492A" w:rsidRDefault="00000000">
                <w:pPr>
                  <w:spacing w:after="0" w:line="240" w:lineRule="auto"/>
                </w:pPr>
                <w:r>
                  <w:t>N/A</w:t>
                </w:r>
              </w:p>
            </w:tc>
          </w:tr>
          <w:tr w:rsidR="00FB492A" w14:paraId="13FDBF70" w14:textId="77777777">
            <w:trPr>
              <w:trHeight w:val="283"/>
            </w:trPr>
            <w:tc>
              <w:tcPr>
                <w:tcW w:w="2745" w:type="dxa"/>
                <w:gridSpan w:val="4"/>
                <w:vAlign w:val="center"/>
              </w:tcPr>
              <w:p w14:paraId="7F0BB671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Generalization of</w:t>
                </w:r>
              </w:p>
            </w:tc>
            <w:tc>
              <w:tcPr>
                <w:tcW w:w="7215" w:type="dxa"/>
                <w:gridSpan w:val="4"/>
              </w:tcPr>
              <w:p w14:paraId="7F62FFD6" w14:textId="77777777" w:rsidR="00FB492A" w:rsidRDefault="00000000">
                <w:pPr>
                  <w:spacing w:after="0" w:line="240" w:lineRule="auto"/>
                </w:pPr>
                <w:r>
                  <w:t>N/A</w:t>
                </w:r>
              </w:p>
            </w:tc>
          </w:tr>
          <w:tr w:rsidR="00FB492A" w14:paraId="5FB11172" w14:textId="77777777">
            <w:tc>
              <w:tcPr>
                <w:tcW w:w="9960" w:type="dxa"/>
                <w:gridSpan w:val="8"/>
                <w:vAlign w:val="center"/>
              </w:tcPr>
              <w:p w14:paraId="08A5E78F" w14:textId="77777777" w:rsidR="00FB492A" w:rsidRDefault="00000000">
                <w:pPr>
                  <w:spacing w:after="0" w:line="240" w:lineRule="auto"/>
                  <w:jc w:val="center"/>
                  <w:rPr>
                    <w:b/>
                    <w:bCs/>
                    <w:smallCaps/>
                  </w:rPr>
                </w:pPr>
                <w:r>
                  <w:rPr>
                    <w:b/>
                    <w:bCs/>
                    <w:smallCaps/>
                  </w:rPr>
                  <w:t>FLUSSO DI EVENTI PRINCIPALE/MAIN SCENARIO I</w:t>
                </w:r>
              </w:p>
            </w:tc>
          </w:tr>
          <w:tr w:rsidR="00FB492A" w14:paraId="3417AC7C" w14:textId="77777777">
            <w:tc>
              <w:tcPr>
                <w:tcW w:w="540" w:type="dxa"/>
              </w:tcPr>
              <w:p w14:paraId="26F71A9B" w14:textId="77777777" w:rsidR="00FB492A" w:rsidRDefault="00000000">
                <w:pP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410" w:type="dxa"/>
                <w:gridSpan w:val="2"/>
              </w:tcPr>
              <w:p w14:paraId="70C47E21" w14:textId="77777777" w:rsidR="00FB492A" w:rsidRDefault="00000000">
                <w:pPr>
                  <w:spacing w:after="0" w:line="240" w:lineRule="auto"/>
                  <w:ind w:left="34"/>
                </w:pPr>
                <w:r>
                  <w:t>Cittadino registrato:</w:t>
                </w:r>
              </w:p>
            </w:tc>
            <w:tc>
              <w:tcPr>
                <w:tcW w:w="8010" w:type="dxa"/>
                <w:gridSpan w:val="5"/>
              </w:tcPr>
              <w:p w14:paraId="3D279F51" w14:textId="77777777" w:rsidR="00FB492A" w:rsidRDefault="00000000">
                <w:pPr>
                  <w:spacing w:after="0" w:line="240" w:lineRule="auto"/>
                </w:pPr>
                <w:r>
                  <w:t>effettua una prenotazione</w:t>
                </w:r>
              </w:p>
            </w:tc>
          </w:tr>
          <w:tr w:rsidR="00FB492A" w14:paraId="6AB588CC" w14:textId="77777777">
            <w:tc>
              <w:tcPr>
                <w:tcW w:w="540" w:type="dxa"/>
              </w:tcPr>
              <w:p w14:paraId="0B40E485" w14:textId="77777777" w:rsidR="00FB492A" w:rsidRDefault="00000000">
                <w:pPr>
                  <w:spacing w:after="0" w:line="240" w:lineRule="auto"/>
                </w:pPr>
                <w:r>
                  <w:t>2</w:t>
                </w:r>
              </w:p>
            </w:tc>
            <w:tc>
              <w:tcPr>
                <w:tcW w:w="1410" w:type="dxa"/>
                <w:gridSpan w:val="2"/>
              </w:tcPr>
              <w:p w14:paraId="538B8321" w14:textId="77777777" w:rsidR="00FB492A" w:rsidRDefault="00000000">
                <w:pPr>
                  <w:spacing w:after="0" w:line="240" w:lineRule="auto"/>
                  <w:ind w:left="34"/>
                </w:pPr>
                <w:r>
                  <w:t>ente donatore:</w:t>
                </w:r>
              </w:p>
            </w:tc>
            <w:tc>
              <w:tcPr>
                <w:tcW w:w="8010" w:type="dxa"/>
                <w:gridSpan w:val="5"/>
              </w:tcPr>
              <w:p w14:paraId="2A326766" w14:textId="77777777" w:rsidR="00FB492A" w:rsidRDefault="00000000">
                <w:pPr>
                  <w:spacing w:after="0" w:line="240" w:lineRule="auto"/>
                </w:pPr>
                <w:r>
                  <w:t>non conferma il ritiro del pacco</w:t>
                </w:r>
              </w:p>
            </w:tc>
          </w:tr>
          <w:tr w:rsidR="00FB492A" w14:paraId="2F0B1491" w14:textId="77777777">
            <w:trPr>
              <w:trHeight w:val="405"/>
            </w:trPr>
            <w:tc>
              <w:tcPr>
                <w:tcW w:w="540" w:type="dxa"/>
              </w:tcPr>
              <w:p w14:paraId="514DE4A8" w14:textId="77777777" w:rsidR="00FB492A" w:rsidRDefault="00000000">
                <w:pPr>
                  <w:spacing w:after="0" w:line="240" w:lineRule="auto"/>
                </w:pPr>
                <w:r>
                  <w:t>5</w:t>
                </w:r>
              </w:p>
            </w:tc>
            <w:tc>
              <w:tcPr>
                <w:tcW w:w="1410" w:type="dxa"/>
                <w:gridSpan w:val="2"/>
              </w:tcPr>
              <w:p w14:paraId="3449E61C" w14:textId="77777777" w:rsidR="00FB492A" w:rsidRDefault="00000000">
                <w:pPr>
                  <w:spacing w:after="0" w:line="240" w:lineRule="auto"/>
                  <w:ind w:left="34"/>
                </w:pPr>
                <w:r>
                  <w:t>Sistema:</w:t>
                </w:r>
              </w:p>
            </w:tc>
            <w:tc>
              <w:tcPr>
                <w:tcW w:w="8010" w:type="dxa"/>
                <w:gridSpan w:val="5"/>
              </w:tcPr>
              <w:p w14:paraId="120D9B4A" w14:textId="77777777" w:rsidR="00FB492A" w:rsidRDefault="00000000">
                <w:pPr>
                  <w:spacing w:after="0" w:line="240" w:lineRule="auto"/>
                </w:pPr>
                <w:r>
                  <w:t>invia una notifica di scadenza della prenotazione</w:t>
                </w:r>
              </w:p>
            </w:tc>
          </w:tr>
          <w:tr w:rsidR="00FB492A" w14:paraId="1D4DE91C" w14:textId="77777777">
            <w:tc>
              <w:tcPr>
                <w:tcW w:w="9960" w:type="dxa"/>
                <w:gridSpan w:val="8"/>
                <w:vAlign w:val="center"/>
              </w:tcPr>
              <w:p w14:paraId="5720B85F" w14:textId="77777777" w:rsidR="00FB492A" w:rsidRDefault="00000000">
                <w:pPr>
                  <w:spacing w:after="0" w:line="240" w:lineRule="auto"/>
                  <w:jc w:val="center"/>
                  <w:rPr>
                    <w:b/>
                    <w:bCs/>
                    <w:smallCaps/>
                  </w:rPr>
                </w:pPr>
                <w:r>
                  <w:rPr>
                    <w:b/>
                    <w:bCs/>
                    <w:smallCaps/>
                  </w:rPr>
                  <w:t>FLUSSO DI EVENTI PRINCIPALE/MAIN SCENARIO II</w:t>
                </w:r>
              </w:p>
            </w:tc>
          </w:tr>
          <w:tr w:rsidR="00FB492A" w14:paraId="001F3859" w14:textId="77777777">
            <w:tc>
              <w:tcPr>
                <w:tcW w:w="540" w:type="dxa"/>
              </w:tcPr>
              <w:p w14:paraId="50F48D6B" w14:textId="77777777" w:rsidR="00FB492A" w:rsidRDefault="00000000">
                <w:pPr>
                  <w:spacing w:after="0" w:line="240" w:lineRule="auto"/>
                </w:pPr>
                <w:r>
                  <w:t>1</w:t>
                </w:r>
              </w:p>
            </w:tc>
            <w:tc>
              <w:tcPr>
                <w:tcW w:w="1410" w:type="dxa"/>
                <w:gridSpan w:val="2"/>
              </w:tcPr>
              <w:p w14:paraId="50E22F31" w14:textId="77777777" w:rsidR="00FB492A" w:rsidRDefault="00000000">
                <w:pPr>
                  <w:spacing w:after="0" w:line="240" w:lineRule="auto"/>
                  <w:ind w:left="34"/>
                </w:pPr>
                <w:r>
                  <w:t>ente donatore:</w:t>
                </w:r>
              </w:p>
            </w:tc>
            <w:tc>
              <w:tcPr>
                <w:tcW w:w="8010" w:type="dxa"/>
                <w:gridSpan w:val="5"/>
              </w:tcPr>
              <w:p w14:paraId="1039452B" w14:textId="77777777" w:rsidR="00FB492A" w:rsidRDefault="00000000">
                <w:pPr>
                  <w:spacing w:after="0" w:line="240" w:lineRule="auto"/>
                </w:pPr>
                <w:r>
                  <w:t xml:space="preserve"> Aggiorna le disponibilità dei beni</w:t>
                </w:r>
              </w:p>
            </w:tc>
          </w:tr>
          <w:tr w:rsidR="00FB492A" w14:paraId="3934AC59" w14:textId="77777777">
            <w:tc>
              <w:tcPr>
                <w:tcW w:w="540" w:type="dxa"/>
              </w:tcPr>
              <w:p w14:paraId="48C16AE0" w14:textId="77777777" w:rsidR="00FB492A" w:rsidRDefault="00000000">
                <w:pPr>
                  <w:spacing w:after="0" w:line="240" w:lineRule="auto"/>
                </w:pPr>
                <w:r>
                  <w:lastRenderedPageBreak/>
                  <w:t>2</w:t>
                </w:r>
              </w:p>
            </w:tc>
            <w:tc>
              <w:tcPr>
                <w:tcW w:w="1410" w:type="dxa"/>
                <w:gridSpan w:val="2"/>
              </w:tcPr>
              <w:p w14:paraId="3F2DE439" w14:textId="77777777" w:rsidR="00FB492A" w:rsidRDefault="00000000">
                <w:pPr>
                  <w:spacing w:after="0" w:line="240" w:lineRule="auto"/>
                  <w:ind w:left="34"/>
                </w:pPr>
                <w:r>
                  <w:t>Sistema:</w:t>
                </w:r>
              </w:p>
            </w:tc>
            <w:tc>
              <w:tcPr>
                <w:tcW w:w="8010" w:type="dxa"/>
                <w:gridSpan w:val="5"/>
              </w:tcPr>
              <w:p w14:paraId="5E99468E" w14:textId="77777777" w:rsidR="00FB492A" w:rsidRDefault="00000000">
                <w:pPr>
                  <w:spacing w:after="0" w:line="240" w:lineRule="auto"/>
                  <w:ind w:left="34"/>
                </w:pPr>
                <w:r>
                  <w:t>invia una notifica a chi è interessato alla categoria del bene</w:t>
                </w:r>
              </w:p>
            </w:tc>
          </w:tr>
          <w:tr w:rsidR="00FB492A" w14:paraId="777B4C40" w14:textId="77777777">
            <w:tc>
              <w:tcPr>
                <w:tcW w:w="9960" w:type="dxa"/>
                <w:gridSpan w:val="8"/>
              </w:tcPr>
              <w:p w14:paraId="34C4A85A" w14:textId="77777777" w:rsidR="00FB492A" w:rsidRDefault="00000000">
                <w:pPr>
                  <w:spacing w:after="0" w:line="240" w:lineRule="auto"/>
                </w:pPr>
                <w:r>
                  <w:rPr>
                    <w:b/>
                    <w:bCs/>
                  </w:rPr>
                  <w:t xml:space="preserve">I Scenario/Flusso di eventi di ERRORE: </w:t>
                </w:r>
                <w:r>
                  <w:t>Errori (Rete)</w:t>
                </w:r>
              </w:p>
            </w:tc>
          </w:tr>
          <w:tr w:rsidR="00FB492A" w14:paraId="47F5294B" w14:textId="77777777">
            <w:tc>
              <w:tcPr>
                <w:tcW w:w="1380" w:type="dxa"/>
                <w:gridSpan w:val="2"/>
              </w:tcPr>
              <w:p w14:paraId="50291EFF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4.1</w:t>
                </w:r>
              </w:p>
            </w:tc>
            <w:tc>
              <w:tcPr>
                <w:tcW w:w="1365" w:type="dxa"/>
                <w:gridSpan w:val="2"/>
              </w:tcPr>
              <w:p w14:paraId="5496FE44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Sistema:</w:t>
                </w:r>
              </w:p>
            </w:tc>
            <w:tc>
              <w:tcPr>
                <w:tcW w:w="7215" w:type="dxa"/>
                <w:gridSpan w:val="4"/>
              </w:tcPr>
              <w:p w14:paraId="3FA56A8B" w14:textId="77777777" w:rsidR="00FB492A" w:rsidRDefault="00000000">
                <w:pPr>
                  <w:spacing w:after="0" w:line="240" w:lineRule="auto"/>
                </w:pPr>
                <w:r>
                  <w:t>Timeout o errore durante l’invio della notifica</w:t>
                </w:r>
              </w:p>
            </w:tc>
          </w:tr>
          <w:tr w:rsidR="00FB492A" w14:paraId="5CA44A39" w14:textId="77777777">
            <w:tc>
              <w:tcPr>
                <w:tcW w:w="1380" w:type="dxa"/>
                <w:gridSpan w:val="2"/>
              </w:tcPr>
              <w:p w14:paraId="233DF113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Note</w:t>
                </w:r>
              </w:p>
            </w:tc>
            <w:tc>
              <w:tcPr>
                <w:tcW w:w="1365" w:type="dxa"/>
                <w:gridSpan w:val="2"/>
              </w:tcPr>
              <w:p w14:paraId="1A561CAD" w14:textId="77777777" w:rsidR="00FB492A" w:rsidRDefault="00FB492A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7215" w:type="dxa"/>
                <w:gridSpan w:val="4"/>
              </w:tcPr>
              <w:p w14:paraId="7496EA38" w14:textId="77777777" w:rsidR="00FB492A" w:rsidRDefault="00FB492A">
                <w:pPr>
                  <w:spacing w:after="0" w:line="240" w:lineRule="auto"/>
                </w:pPr>
              </w:p>
            </w:tc>
          </w:tr>
          <w:tr w:rsidR="00FB492A" w14:paraId="3A7C9995" w14:textId="77777777">
            <w:tc>
              <w:tcPr>
                <w:tcW w:w="2745" w:type="dxa"/>
                <w:gridSpan w:val="4"/>
              </w:tcPr>
              <w:p w14:paraId="25C04B7E" w14:textId="77777777" w:rsidR="00FB492A" w:rsidRDefault="00000000">
                <w:pPr>
                  <w:spacing w:after="0" w:line="240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Special Requirements</w:t>
                </w:r>
              </w:p>
            </w:tc>
            <w:tc>
              <w:tcPr>
                <w:tcW w:w="7215" w:type="dxa"/>
                <w:gridSpan w:val="4"/>
              </w:tcPr>
              <w:p w14:paraId="5D1CF1FF" w14:textId="77777777" w:rsidR="00FB492A" w:rsidRDefault="00000000">
                <w:pPr>
                  <w:spacing w:after="0" w:line="240" w:lineRule="auto"/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</w:pPr>
                <w:r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  <w:t>Requisito n.f.#2 – Persistenza dei dati</w:t>
                </w:r>
              </w:p>
            </w:tc>
          </w:tr>
          <w:tr w:rsidR="00FB492A" w14:paraId="2DB15471" w14:textId="77777777">
            <w:tc>
              <w:tcPr>
                <w:tcW w:w="2745" w:type="dxa"/>
                <w:gridSpan w:val="4"/>
              </w:tcPr>
              <w:p w14:paraId="591CA9B7" w14:textId="77777777" w:rsidR="00FB492A" w:rsidRDefault="00FB492A">
                <w:pPr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7215" w:type="dxa"/>
                <w:gridSpan w:val="4"/>
              </w:tcPr>
              <w:p w14:paraId="3BA7C159" w14:textId="77777777" w:rsidR="00FB492A" w:rsidRDefault="00000000">
                <w:pPr>
                  <w:spacing w:after="0" w:line="240" w:lineRule="auto"/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</w:pPr>
                <w:r>
                  <w:rPr>
                    <w:rFonts w:ascii="Helvetica Neue" w:eastAsia="Helvetica Neue" w:hAnsi="Helvetica Neue" w:cs="Helvetica Neue"/>
                    <w:color w:val="010000"/>
                    <w:sz w:val="16"/>
                    <w:szCs w:val="16"/>
                  </w:rPr>
                  <w:t>Requisito n.f #5 - Protezione dei Dati e Autenticazione</w:t>
                </w:r>
              </w:p>
            </w:tc>
          </w:tr>
        </w:tbl>
      </w:sdtContent>
    </w:sdt>
    <w:p w14:paraId="0701361E" w14:textId="77777777" w:rsidR="00FB492A" w:rsidRDefault="00FB492A">
      <w:pPr>
        <w:rPr>
          <w:b/>
          <w:bCs/>
          <w:sz w:val="28"/>
          <w:szCs w:val="28"/>
        </w:rPr>
      </w:pPr>
    </w:p>
    <w:p w14:paraId="02E32D32" w14:textId="77777777" w:rsidR="006D308D" w:rsidRDefault="006D308D">
      <w:pPr>
        <w:rPr>
          <w:b/>
          <w:bCs/>
          <w:sz w:val="28"/>
          <w:szCs w:val="28"/>
        </w:rPr>
      </w:pPr>
    </w:p>
    <w:p w14:paraId="7DE8CECF" w14:textId="77777777" w:rsidR="006D308D" w:rsidRDefault="006D308D">
      <w:pPr>
        <w:rPr>
          <w:b/>
          <w:bCs/>
          <w:sz w:val="28"/>
          <w:szCs w:val="28"/>
        </w:rPr>
      </w:pPr>
    </w:p>
    <w:p w14:paraId="71308ABB" w14:textId="77777777" w:rsidR="006D308D" w:rsidRDefault="006D308D">
      <w:pPr>
        <w:rPr>
          <w:b/>
          <w:bCs/>
          <w:sz w:val="28"/>
          <w:szCs w:val="28"/>
        </w:rPr>
      </w:pPr>
    </w:p>
    <w:p w14:paraId="38E48F05" w14:textId="77777777" w:rsidR="006D308D" w:rsidRDefault="006D308D">
      <w:pPr>
        <w:rPr>
          <w:b/>
          <w:bCs/>
          <w:sz w:val="28"/>
          <w:szCs w:val="28"/>
        </w:rPr>
      </w:pPr>
    </w:p>
    <w:p w14:paraId="0C9D68AC" w14:textId="77777777" w:rsidR="006D308D" w:rsidRDefault="006D308D">
      <w:pPr>
        <w:rPr>
          <w:b/>
          <w:bCs/>
          <w:sz w:val="28"/>
          <w:szCs w:val="28"/>
        </w:rPr>
      </w:pPr>
    </w:p>
    <w:p w14:paraId="66E464FB" w14:textId="77777777" w:rsidR="006D308D" w:rsidRDefault="006D308D">
      <w:pPr>
        <w:rPr>
          <w:b/>
          <w:bCs/>
          <w:sz w:val="28"/>
          <w:szCs w:val="28"/>
        </w:rPr>
      </w:pPr>
    </w:p>
    <w:p w14:paraId="005852A5" w14:textId="77777777" w:rsidR="006D308D" w:rsidRDefault="006D308D">
      <w:pPr>
        <w:rPr>
          <w:b/>
          <w:bCs/>
          <w:sz w:val="28"/>
          <w:szCs w:val="28"/>
        </w:rPr>
      </w:pPr>
    </w:p>
    <w:p w14:paraId="2D419B7F" w14:textId="77777777" w:rsidR="006D308D" w:rsidRDefault="006D308D">
      <w:pPr>
        <w:rPr>
          <w:b/>
          <w:bCs/>
          <w:sz w:val="28"/>
          <w:szCs w:val="28"/>
        </w:rPr>
      </w:pPr>
    </w:p>
    <w:p w14:paraId="4A1F6688" w14:textId="77777777" w:rsidR="006D308D" w:rsidRDefault="006D308D">
      <w:pPr>
        <w:rPr>
          <w:b/>
          <w:bCs/>
          <w:sz w:val="28"/>
          <w:szCs w:val="28"/>
        </w:rPr>
      </w:pPr>
    </w:p>
    <w:p w14:paraId="6132F84C" w14:textId="77777777" w:rsidR="006D308D" w:rsidRDefault="006D308D">
      <w:pPr>
        <w:rPr>
          <w:b/>
          <w:bCs/>
          <w:sz w:val="28"/>
          <w:szCs w:val="28"/>
        </w:rPr>
      </w:pPr>
    </w:p>
    <w:p w14:paraId="07E2D9C3" w14:textId="77777777" w:rsidR="006D308D" w:rsidRDefault="006D308D">
      <w:pPr>
        <w:rPr>
          <w:b/>
          <w:bCs/>
          <w:sz w:val="28"/>
          <w:szCs w:val="28"/>
        </w:rPr>
      </w:pPr>
    </w:p>
    <w:p w14:paraId="438D9F08" w14:textId="77777777" w:rsidR="006D308D" w:rsidRDefault="006D308D">
      <w:pPr>
        <w:rPr>
          <w:b/>
          <w:bCs/>
          <w:sz w:val="28"/>
          <w:szCs w:val="28"/>
        </w:rPr>
      </w:pPr>
    </w:p>
    <w:p w14:paraId="3D13F5E8" w14:textId="77777777" w:rsidR="006D308D" w:rsidRDefault="006D308D">
      <w:pPr>
        <w:rPr>
          <w:b/>
          <w:bCs/>
          <w:sz w:val="28"/>
          <w:szCs w:val="28"/>
        </w:rPr>
      </w:pPr>
    </w:p>
    <w:p w14:paraId="074A465A" w14:textId="77777777" w:rsidR="006D308D" w:rsidRDefault="006D308D">
      <w:pPr>
        <w:rPr>
          <w:b/>
          <w:bCs/>
          <w:sz w:val="28"/>
          <w:szCs w:val="28"/>
        </w:rPr>
      </w:pPr>
    </w:p>
    <w:p w14:paraId="21707BBE" w14:textId="77777777" w:rsidR="006D308D" w:rsidRDefault="006D308D">
      <w:pPr>
        <w:rPr>
          <w:b/>
          <w:bCs/>
          <w:sz w:val="28"/>
          <w:szCs w:val="28"/>
        </w:rPr>
      </w:pPr>
    </w:p>
    <w:p w14:paraId="294BF1B0" w14:textId="77777777" w:rsidR="006D308D" w:rsidRDefault="006D308D">
      <w:pPr>
        <w:rPr>
          <w:b/>
          <w:bCs/>
          <w:sz w:val="28"/>
          <w:szCs w:val="28"/>
        </w:rPr>
      </w:pPr>
    </w:p>
    <w:p w14:paraId="148DB313" w14:textId="77777777" w:rsidR="006D308D" w:rsidRDefault="006D308D">
      <w:pPr>
        <w:rPr>
          <w:b/>
          <w:bCs/>
          <w:sz w:val="28"/>
          <w:szCs w:val="28"/>
        </w:rPr>
      </w:pPr>
    </w:p>
    <w:p w14:paraId="0EC06195" w14:textId="77777777" w:rsidR="006D308D" w:rsidRDefault="006D308D">
      <w:pPr>
        <w:rPr>
          <w:b/>
          <w:bCs/>
          <w:sz w:val="28"/>
          <w:szCs w:val="28"/>
        </w:rPr>
      </w:pPr>
    </w:p>
    <w:p w14:paraId="26543730" w14:textId="77777777" w:rsidR="006D308D" w:rsidRDefault="006D308D">
      <w:pPr>
        <w:rPr>
          <w:b/>
          <w:bCs/>
          <w:sz w:val="28"/>
          <w:szCs w:val="28"/>
        </w:rPr>
      </w:pPr>
    </w:p>
    <w:p w14:paraId="45A791E4" w14:textId="77777777" w:rsidR="006D308D" w:rsidRDefault="006D308D">
      <w:pPr>
        <w:rPr>
          <w:b/>
          <w:bCs/>
          <w:sz w:val="28"/>
          <w:szCs w:val="28"/>
        </w:rPr>
      </w:pPr>
    </w:p>
    <w:p w14:paraId="5B0229D4" w14:textId="7AE20AA9" w:rsidR="006D308D" w:rsidRDefault="006D308D" w:rsidP="006D308D">
      <w:pPr>
        <w:ind w:left="1440" w:firstLine="720"/>
        <w:rPr>
          <w:color w:val="000000" w:themeColor="text1"/>
          <w:sz w:val="28"/>
          <w:szCs w:val="28"/>
          <w:lang w:val="it-IT"/>
        </w:rPr>
      </w:pPr>
      <w:r w:rsidRPr="4D80CF8A">
        <w:rPr>
          <w:b/>
          <w:bCs/>
          <w:color w:val="000000" w:themeColor="text1"/>
          <w:sz w:val="28"/>
          <w:szCs w:val="28"/>
          <w:lang w:val="it-IT"/>
        </w:rPr>
        <w:lastRenderedPageBreak/>
        <w:t>#</w:t>
      </w:r>
      <w:r w:rsidR="002740DA" w:rsidRPr="4D80CF8A">
        <w:rPr>
          <w:b/>
          <w:bCs/>
          <w:color w:val="000000" w:themeColor="text1"/>
          <w:sz w:val="28"/>
          <w:szCs w:val="28"/>
          <w:lang w:val="it-IT"/>
        </w:rPr>
        <w:t>5:</w:t>
      </w:r>
      <w:r w:rsidRPr="4D80CF8A">
        <w:rPr>
          <w:b/>
          <w:bCs/>
          <w:color w:val="000000" w:themeColor="text1"/>
          <w:sz w:val="28"/>
          <w:szCs w:val="28"/>
          <w:lang w:val="it-IT"/>
        </w:rPr>
        <w:t xml:space="preserve"> Prenotazione ritiro beni di prima necessità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71"/>
        <w:gridCol w:w="686"/>
        <w:gridCol w:w="783"/>
        <w:gridCol w:w="686"/>
        <w:gridCol w:w="3480"/>
        <w:gridCol w:w="930"/>
        <w:gridCol w:w="945"/>
        <w:gridCol w:w="1725"/>
      </w:tblGrid>
      <w:tr w:rsidR="006D308D" w14:paraId="660BC648" w14:textId="77777777" w:rsidTr="00D52D8E">
        <w:trPr>
          <w:trHeight w:val="135"/>
        </w:trPr>
        <w:tc>
          <w:tcPr>
            <w:tcW w:w="2714" w:type="dxa"/>
            <w:gridSpan w:val="4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0B8533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Identificativo</w:t>
            </w:r>
          </w:p>
          <w:p w14:paraId="3E01F7E7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U.C. -5</w:t>
            </w:r>
          </w:p>
        </w:tc>
        <w:tc>
          <w:tcPr>
            <w:tcW w:w="348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C9034DA" w14:textId="77777777" w:rsidR="006D308D" w:rsidRDefault="006D308D" w:rsidP="00D52D8E">
            <w:pPr>
              <w:spacing w:after="0" w:line="240" w:lineRule="auto"/>
              <w:jc w:val="center"/>
            </w:pPr>
            <w:r w:rsidRPr="4D80CF8A">
              <w:rPr>
                <w:i/>
                <w:iCs/>
                <w:lang w:val="it-IT"/>
              </w:rPr>
              <w:t>Prenotazione ritiro beni di prima necessità</w:t>
            </w:r>
          </w:p>
          <w:p w14:paraId="73488A86" w14:textId="77777777" w:rsidR="006D308D" w:rsidRDefault="006D308D" w:rsidP="00D52D8E">
            <w:pPr>
              <w:spacing w:after="0" w:line="240" w:lineRule="auto"/>
            </w:pPr>
          </w:p>
          <w:p w14:paraId="40F73648" w14:textId="77777777" w:rsidR="006D308D" w:rsidRDefault="006D308D" w:rsidP="00D52D8E">
            <w:pPr>
              <w:spacing w:after="0" w:line="240" w:lineRule="auto"/>
            </w:pPr>
          </w:p>
        </w:tc>
        <w:tc>
          <w:tcPr>
            <w:tcW w:w="18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EA4EE2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Data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5E10F11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18/11/25</w:t>
            </w:r>
          </w:p>
        </w:tc>
      </w:tr>
      <w:tr w:rsidR="006D308D" w14:paraId="48D3EC87" w14:textId="77777777" w:rsidTr="00D52D8E">
        <w:trPr>
          <w:trHeight w:val="270"/>
        </w:trPr>
        <w:tc>
          <w:tcPr>
            <w:tcW w:w="2714" w:type="dxa"/>
            <w:gridSpan w:val="4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6CC2A074" w14:textId="77777777" w:rsidR="006D308D" w:rsidRDefault="006D308D" w:rsidP="00D52D8E"/>
        </w:tc>
        <w:tc>
          <w:tcPr>
            <w:tcW w:w="348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1927C5A" w14:textId="77777777" w:rsidR="006D308D" w:rsidRDefault="006D308D" w:rsidP="00D52D8E"/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B9460F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Vers.</w:t>
            </w:r>
          </w:p>
        </w:tc>
        <w:tc>
          <w:tcPr>
            <w:tcW w:w="2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DC1A496" w14:textId="77777777" w:rsidR="006D308D" w:rsidRDefault="006D308D" w:rsidP="00D52D8E">
            <w:pPr>
              <w:spacing w:after="0" w:line="240" w:lineRule="auto"/>
              <w:rPr>
                <w:color w:val="000000" w:themeColor="text1"/>
                <w:lang w:val="it-IT"/>
              </w:rPr>
            </w:pPr>
            <w:r w:rsidRPr="4D80CF8A">
              <w:rPr>
                <w:i/>
                <w:iCs/>
                <w:color w:val="000000" w:themeColor="text1"/>
              </w:rPr>
              <w:t>0.00.001</w:t>
            </w:r>
          </w:p>
        </w:tc>
      </w:tr>
      <w:tr w:rsidR="006D308D" w14:paraId="3D4D1A76" w14:textId="77777777" w:rsidTr="00D52D8E">
        <w:trPr>
          <w:trHeight w:val="270"/>
        </w:trPr>
        <w:tc>
          <w:tcPr>
            <w:tcW w:w="2714" w:type="dxa"/>
            <w:gridSpan w:val="4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525CF50" w14:textId="77777777" w:rsidR="006D308D" w:rsidRDefault="006D308D" w:rsidP="00D52D8E"/>
        </w:tc>
        <w:tc>
          <w:tcPr>
            <w:tcW w:w="348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68EE27E" w14:textId="77777777" w:rsidR="006D308D" w:rsidRDefault="006D308D" w:rsidP="00D52D8E"/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93B89F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Autori</w:t>
            </w:r>
          </w:p>
        </w:tc>
        <w:tc>
          <w:tcPr>
            <w:tcW w:w="2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1E4BC1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Luciano Corvino / Cristian Carotenuto</w:t>
            </w:r>
          </w:p>
        </w:tc>
      </w:tr>
      <w:tr w:rsidR="006D308D" w14:paraId="18EE44E3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FCE846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67A33D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L'utente registrato seleziona una posizione sulla mappa tra quelle disponibili e ha la possibilità di selezionare ciò di cui ha bisogno e poi di prenotare uno slot orario nel quale potrà andare nel punto di ritiro scelto e ritirare i beni.</w:t>
            </w:r>
          </w:p>
        </w:tc>
      </w:tr>
      <w:tr w:rsidR="006D308D" w14:paraId="729F3E20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7D57755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4FBA91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Beneficiario (si può generalizzare a Utente registrato).</w:t>
            </w:r>
          </w:p>
          <w:p w14:paraId="44B5197A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Interessato a prenotare i beni di suo interesse</w:t>
            </w:r>
          </w:p>
        </w:tc>
      </w:tr>
      <w:tr w:rsidR="006D308D" w14:paraId="0BE85A22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21F458A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Entry Condition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4BB98F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registrato clicca su un punto della mappa per il quale ha interesse e desidera utilizzare per ritirare i beni.</w:t>
            </w:r>
          </w:p>
        </w:tc>
      </w:tr>
      <w:tr w:rsidR="006D308D" w14:paraId="159D6F87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D67D60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Exit condition</w:t>
            </w:r>
          </w:p>
          <w:p w14:paraId="1E94C077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BA860FC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riesce con successo a prenotare lo slot orario nel quale andare a ritirare i beni prenotati.</w:t>
            </w:r>
          </w:p>
        </w:tc>
      </w:tr>
      <w:tr w:rsidR="006D308D" w14:paraId="7EFEDE41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CC4890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Exit condition</w:t>
            </w:r>
          </w:p>
          <w:p w14:paraId="5F0890D4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 xml:space="preserve">                       On failure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A91105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decide di non confermare la prenotazione (in caso di fallimento si retrocede di uno step ma non si termina il caso d'uso)</w:t>
            </w:r>
          </w:p>
        </w:tc>
      </w:tr>
      <w:tr w:rsidR="006D308D" w14:paraId="07BBECA1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A163F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Rilevanza/User Priority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84DA6A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Alta, è fondamentale per l'utente poter prenotare il ritiro dei beni.</w:t>
            </w:r>
          </w:p>
        </w:tc>
      </w:tr>
      <w:tr w:rsidR="006D308D" w14:paraId="228E36AD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7180FA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6DE244" w14:textId="77777777" w:rsidR="006D308D" w:rsidRDefault="006D308D" w:rsidP="00D52D8E">
            <w:pPr>
              <w:spacing w:after="0" w:line="240" w:lineRule="auto"/>
              <w:rPr>
                <w:lang w:val="it-IT"/>
              </w:rPr>
            </w:pPr>
            <w:r w:rsidRPr="4D80CF8A">
              <w:rPr>
                <w:lang w:val="it-IT"/>
              </w:rPr>
              <w:t>Alta, dovrebbe essere un’operazione comune per gli utenti beneficiari.</w:t>
            </w:r>
          </w:p>
        </w:tc>
      </w:tr>
      <w:tr w:rsidR="006D308D" w14:paraId="21AEF68E" w14:textId="77777777" w:rsidTr="00D52D8E">
        <w:trPr>
          <w:trHeight w:val="300"/>
        </w:trPr>
        <w:tc>
          <w:tcPr>
            <w:tcW w:w="9794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D45ADF" w14:textId="77777777" w:rsidR="006D308D" w:rsidRDefault="006D308D" w:rsidP="00D52D8E">
            <w:pPr>
              <w:spacing w:after="0" w:line="240" w:lineRule="auto"/>
              <w:jc w:val="center"/>
            </w:pPr>
            <w:r w:rsidRPr="4D80CF8A">
              <w:rPr>
                <w:b/>
                <w:bCs/>
                <w:caps/>
                <w:lang w:val="it-IT"/>
              </w:rPr>
              <w:t>Flusso di Eventi Principale/Main Scenario</w:t>
            </w:r>
          </w:p>
        </w:tc>
      </w:tr>
      <w:tr w:rsidR="006D308D" w14:paraId="233A2F33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355B62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1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FFA87A" w14:textId="77777777" w:rsidR="006D308D" w:rsidRDefault="006D308D" w:rsidP="00D52D8E">
            <w:pPr>
              <w:spacing w:after="0" w:line="240" w:lineRule="auto"/>
              <w:ind w:left="34"/>
              <w:rPr>
                <w:sz w:val="20"/>
                <w:szCs w:val="20"/>
              </w:rPr>
            </w:pPr>
            <w:r w:rsidRPr="4D80CF8A">
              <w:rPr>
                <w:b/>
                <w:bCs/>
                <w:sz w:val="20"/>
                <w:szCs w:val="20"/>
                <w:lang w:val="it-IT"/>
              </w:rPr>
              <w:t>Beneficiario: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EF1D0C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L’utente visualizza i punti di ritiro disponibili sulla mappa da cui effettuare l’operazione di prenotazione e seleziona il punto desiderato.</w:t>
            </w:r>
          </w:p>
        </w:tc>
      </w:tr>
      <w:tr w:rsidR="006D308D" w14:paraId="13B25C56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318934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2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6942EB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Sistema: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638FF99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Il sistema modifica l'interfaccia e mostra all'utente la selezione dei beni disponibili nel punto di ritiro selezionato.</w:t>
            </w:r>
          </w:p>
        </w:tc>
      </w:tr>
      <w:tr w:rsidR="006D308D" w14:paraId="43307B80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8D1B3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3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C5A143B" w14:textId="77777777" w:rsidR="006D308D" w:rsidRDefault="006D308D" w:rsidP="00D52D8E">
            <w:pPr>
              <w:spacing w:after="0" w:line="240" w:lineRule="auto"/>
              <w:ind w:left="34"/>
              <w:rPr>
                <w:sz w:val="20"/>
                <w:szCs w:val="20"/>
              </w:rPr>
            </w:pPr>
            <w:r w:rsidRPr="4D80CF8A">
              <w:rPr>
                <w:b/>
                <w:bCs/>
                <w:sz w:val="20"/>
                <w:szCs w:val="20"/>
                <w:lang w:val="it-IT"/>
              </w:rPr>
              <w:t>Beneficiario: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C6C996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seleziona i beni che desidera e invia una conferma al sistema.</w:t>
            </w:r>
          </w:p>
        </w:tc>
      </w:tr>
      <w:tr w:rsidR="006D308D" w14:paraId="0DAA608F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FEA8A7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4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598EFA1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Sistema: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2DA89D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Il sistema mostra gli slot orari disponibili per quel punto di ritiro.</w:t>
            </w:r>
          </w:p>
        </w:tc>
      </w:tr>
      <w:tr w:rsidR="006D308D" w14:paraId="04E8AB9E" w14:textId="77777777" w:rsidTr="00D52D8E">
        <w:trPr>
          <w:trHeight w:val="300"/>
        </w:trPr>
        <w:tc>
          <w:tcPr>
            <w:tcW w:w="67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471967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5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EA65AE3" w14:textId="77777777" w:rsidR="006D308D" w:rsidRDefault="006D308D" w:rsidP="00D52D8E">
            <w:pPr>
              <w:spacing w:after="0" w:line="240" w:lineRule="auto"/>
              <w:ind w:left="34"/>
              <w:rPr>
                <w:sz w:val="20"/>
                <w:szCs w:val="20"/>
              </w:rPr>
            </w:pPr>
            <w:r w:rsidRPr="4D80CF8A">
              <w:rPr>
                <w:b/>
                <w:bCs/>
                <w:sz w:val="20"/>
                <w:szCs w:val="20"/>
                <w:lang w:val="it-IT"/>
              </w:rPr>
              <w:t>Beneficiario: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F9817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seleziona lo slot orario che preferisce e invia la prenotazione dello slot orario al sistema.</w:t>
            </w:r>
          </w:p>
        </w:tc>
      </w:tr>
      <w:tr w:rsidR="006D308D" w14:paraId="5451D57B" w14:textId="77777777" w:rsidTr="00D52D8E">
        <w:trPr>
          <w:trHeight w:val="300"/>
        </w:trPr>
        <w:tc>
          <w:tcPr>
            <w:tcW w:w="67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0C89C3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6</w:t>
            </w:r>
          </w:p>
        </w:tc>
        <w:tc>
          <w:tcPr>
            <w:tcW w:w="1357" w:type="dxa"/>
            <w:gridSpan w:val="2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0DF4FB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Sistema:</w:t>
            </w:r>
          </w:p>
        </w:tc>
        <w:tc>
          <w:tcPr>
            <w:tcW w:w="7766" w:type="dxa"/>
            <w:gridSpan w:val="5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7BED77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Il sistema aggiorna gli slot orari disponibili ed elimina da essi quello appena prenotato dall'utente.</w:t>
            </w:r>
          </w:p>
        </w:tc>
      </w:tr>
      <w:tr w:rsidR="006D308D" w14:paraId="2569F770" w14:textId="77777777" w:rsidTr="00D52D8E">
        <w:trPr>
          <w:trHeight w:val="300"/>
        </w:trPr>
        <w:tc>
          <w:tcPr>
            <w:tcW w:w="9794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277B50F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 xml:space="preserve">I Scenario Alternativo: </w:t>
            </w:r>
            <w:r w:rsidRPr="4D80CF8A">
              <w:rPr>
                <w:lang w:val="it-IT"/>
              </w:rPr>
              <w:t>primo scenario alternativo</w:t>
            </w:r>
          </w:p>
        </w:tc>
      </w:tr>
      <w:tr w:rsidR="006D308D" w14:paraId="33404D65" w14:textId="77777777" w:rsidTr="00D52D8E">
        <w:trPr>
          <w:trHeight w:val="300"/>
        </w:trPr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46483F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1.1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4E7A72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Beneficiario: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BC2E13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può decidere in una qualsiasi delle fasi da 1 a 5 di annullare la prenotazione, questo senza arrecare problemi al sistema che non aggiorna i dati fino alla fase 6, ossia dopo la conferma finale dell'utente.</w:t>
            </w:r>
          </w:p>
        </w:tc>
      </w:tr>
    </w:tbl>
    <w:p w14:paraId="44E5E1E6" w14:textId="77777777" w:rsidR="006D308D" w:rsidRDefault="006D308D" w:rsidP="006D308D">
      <w:pPr>
        <w:rPr>
          <w:color w:val="000000" w:themeColor="text1"/>
        </w:rPr>
      </w:pPr>
    </w:p>
    <w:p w14:paraId="421815F6" w14:textId="77777777" w:rsidR="006D308D" w:rsidRDefault="006D308D" w:rsidP="006D308D">
      <w:pPr>
        <w:rPr>
          <w:b/>
          <w:bCs/>
          <w:sz w:val="28"/>
          <w:szCs w:val="28"/>
        </w:rPr>
      </w:pPr>
    </w:p>
    <w:p w14:paraId="310F5D4D" w14:textId="77777777" w:rsidR="006D308D" w:rsidRDefault="006D308D" w:rsidP="006D308D">
      <w:pPr>
        <w:rPr>
          <w:b/>
          <w:bCs/>
          <w:sz w:val="28"/>
          <w:szCs w:val="28"/>
        </w:rPr>
      </w:pPr>
    </w:p>
    <w:p w14:paraId="357B3222" w14:textId="77777777" w:rsidR="006D308D" w:rsidRDefault="006D308D" w:rsidP="006D308D">
      <w:pPr>
        <w:rPr>
          <w:b/>
          <w:bCs/>
          <w:sz w:val="28"/>
          <w:szCs w:val="28"/>
        </w:rPr>
      </w:pPr>
    </w:p>
    <w:p w14:paraId="523F100D" w14:textId="77777777" w:rsidR="006D308D" w:rsidRDefault="006D308D" w:rsidP="006D308D">
      <w:pPr>
        <w:rPr>
          <w:b/>
          <w:bCs/>
          <w:sz w:val="28"/>
          <w:szCs w:val="28"/>
        </w:rPr>
      </w:pPr>
    </w:p>
    <w:p w14:paraId="5857AA6C" w14:textId="77777777" w:rsidR="006D308D" w:rsidRDefault="006D308D" w:rsidP="006D308D">
      <w:pPr>
        <w:rPr>
          <w:b/>
          <w:bCs/>
          <w:sz w:val="28"/>
          <w:szCs w:val="28"/>
        </w:rPr>
      </w:pPr>
    </w:p>
    <w:p w14:paraId="3631DA0F" w14:textId="77777777" w:rsidR="006D308D" w:rsidRDefault="006D308D" w:rsidP="006D308D">
      <w:pPr>
        <w:rPr>
          <w:b/>
          <w:bCs/>
          <w:sz w:val="28"/>
          <w:szCs w:val="28"/>
        </w:rPr>
      </w:pPr>
    </w:p>
    <w:p w14:paraId="2B54900E" w14:textId="77777777" w:rsidR="006D308D" w:rsidRDefault="006D308D" w:rsidP="006D308D">
      <w:pPr>
        <w:jc w:val="center"/>
        <w:rPr>
          <w:b/>
          <w:bCs/>
          <w:color w:val="000000" w:themeColor="text1"/>
          <w:sz w:val="28"/>
          <w:szCs w:val="28"/>
          <w:lang w:val="it-IT"/>
        </w:rPr>
      </w:pPr>
    </w:p>
    <w:p w14:paraId="31874FB6" w14:textId="785DE16F" w:rsidR="006D308D" w:rsidRDefault="006D308D" w:rsidP="006D308D">
      <w:pPr>
        <w:jc w:val="center"/>
        <w:rPr>
          <w:color w:val="000000" w:themeColor="text1"/>
          <w:sz w:val="28"/>
          <w:szCs w:val="28"/>
          <w:lang w:val="it-IT"/>
        </w:rPr>
      </w:pPr>
      <w:r w:rsidRPr="4D80CF8A">
        <w:rPr>
          <w:b/>
          <w:bCs/>
          <w:color w:val="000000" w:themeColor="text1"/>
          <w:sz w:val="28"/>
          <w:szCs w:val="28"/>
          <w:lang w:val="it-IT"/>
        </w:rPr>
        <w:lastRenderedPageBreak/>
        <w:t>#</w:t>
      </w:r>
      <w:r w:rsidR="002740DA" w:rsidRPr="4D80CF8A">
        <w:rPr>
          <w:b/>
          <w:bCs/>
          <w:color w:val="000000" w:themeColor="text1"/>
          <w:sz w:val="28"/>
          <w:szCs w:val="28"/>
          <w:lang w:val="it-IT"/>
        </w:rPr>
        <w:t>9:</w:t>
      </w:r>
      <w:r w:rsidRPr="4D80CF8A">
        <w:rPr>
          <w:b/>
          <w:bCs/>
          <w:color w:val="000000" w:themeColor="text1"/>
          <w:sz w:val="28"/>
          <w:szCs w:val="28"/>
          <w:lang w:val="it-IT"/>
        </w:rPr>
        <w:t xml:space="preserve"> Storico attività e reportistica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71"/>
        <w:gridCol w:w="686"/>
        <w:gridCol w:w="671"/>
        <w:gridCol w:w="686"/>
        <w:gridCol w:w="3480"/>
        <w:gridCol w:w="930"/>
        <w:gridCol w:w="945"/>
        <w:gridCol w:w="1725"/>
      </w:tblGrid>
      <w:tr w:rsidR="006D308D" w14:paraId="626FCB95" w14:textId="77777777" w:rsidTr="00D52D8E">
        <w:trPr>
          <w:trHeight w:val="135"/>
        </w:trPr>
        <w:tc>
          <w:tcPr>
            <w:tcW w:w="2714" w:type="dxa"/>
            <w:gridSpan w:val="4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09BFED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Identificativo</w:t>
            </w:r>
          </w:p>
          <w:p w14:paraId="2414B387" w14:textId="77777777" w:rsidR="006D308D" w:rsidRDefault="006D308D" w:rsidP="00D52D8E">
            <w:pPr>
              <w:spacing w:after="0" w:line="240" w:lineRule="auto"/>
              <w:rPr>
                <w:lang w:val="it-IT"/>
              </w:rPr>
            </w:pPr>
            <w:r w:rsidRPr="4D80CF8A">
              <w:rPr>
                <w:i/>
                <w:iCs/>
                <w:lang w:val="it-IT"/>
              </w:rPr>
              <w:t>U.C. -9</w:t>
            </w:r>
          </w:p>
        </w:tc>
        <w:tc>
          <w:tcPr>
            <w:tcW w:w="348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380002" w14:textId="77777777" w:rsidR="006D308D" w:rsidRDefault="006D308D" w:rsidP="00D52D8E">
            <w:pPr>
              <w:spacing w:after="0" w:line="240" w:lineRule="auto"/>
              <w:jc w:val="center"/>
            </w:pPr>
            <w:r w:rsidRPr="4D80CF8A">
              <w:rPr>
                <w:b/>
                <w:bCs/>
                <w:i/>
                <w:iCs/>
                <w:lang w:val="it-IT"/>
              </w:rPr>
              <w:t>Storico attività e reportistica</w:t>
            </w:r>
          </w:p>
        </w:tc>
        <w:tc>
          <w:tcPr>
            <w:tcW w:w="187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4652EE3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Data</w:t>
            </w:r>
          </w:p>
        </w:tc>
        <w:tc>
          <w:tcPr>
            <w:tcW w:w="17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C46BFE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18/11/25</w:t>
            </w:r>
          </w:p>
        </w:tc>
      </w:tr>
      <w:tr w:rsidR="006D308D" w14:paraId="56FEC46A" w14:textId="77777777" w:rsidTr="00D52D8E">
        <w:trPr>
          <w:trHeight w:val="270"/>
        </w:trPr>
        <w:tc>
          <w:tcPr>
            <w:tcW w:w="2714" w:type="dxa"/>
            <w:gridSpan w:val="4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5E20AF0" w14:textId="77777777" w:rsidR="006D308D" w:rsidRDefault="006D308D" w:rsidP="00D52D8E"/>
        </w:tc>
        <w:tc>
          <w:tcPr>
            <w:tcW w:w="3480" w:type="dxa"/>
            <w:vMerge/>
            <w:tcBorders>
              <w:left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BCA8408" w14:textId="77777777" w:rsidR="006D308D" w:rsidRDefault="006D308D" w:rsidP="00D52D8E"/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382803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Vers.</w:t>
            </w:r>
          </w:p>
        </w:tc>
        <w:tc>
          <w:tcPr>
            <w:tcW w:w="2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63AD5E" w14:textId="77777777" w:rsidR="006D308D" w:rsidRDefault="006D308D" w:rsidP="00D52D8E">
            <w:pPr>
              <w:spacing w:after="0" w:line="240" w:lineRule="auto"/>
              <w:rPr>
                <w:color w:val="000000" w:themeColor="text1"/>
                <w:lang w:val="it-IT"/>
              </w:rPr>
            </w:pPr>
            <w:r w:rsidRPr="4D80CF8A">
              <w:rPr>
                <w:i/>
                <w:iCs/>
                <w:color w:val="000000" w:themeColor="text1"/>
              </w:rPr>
              <w:t>0.00.001</w:t>
            </w:r>
          </w:p>
        </w:tc>
      </w:tr>
      <w:tr w:rsidR="006D308D" w14:paraId="1B6DE1F0" w14:textId="77777777" w:rsidTr="00D52D8E">
        <w:trPr>
          <w:trHeight w:val="270"/>
        </w:trPr>
        <w:tc>
          <w:tcPr>
            <w:tcW w:w="2714" w:type="dxa"/>
            <w:gridSpan w:val="4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06C20B7A" w14:textId="77777777" w:rsidR="006D308D" w:rsidRDefault="006D308D" w:rsidP="00D52D8E"/>
        </w:tc>
        <w:tc>
          <w:tcPr>
            <w:tcW w:w="3480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D3EE930" w14:textId="77777777" w:rsidR="006D308D" w:rsidRDefault="006D308D" w:rsidP="00D52D8E"/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184B42C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Autore</w:t>
            </w:r>
          </w:p>
        </w:tc>
        <w:tc>
          <w:tcPr>
            <w:tcW w:w="26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00DEBD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Luciano Corvino / Cristian Carotenuto</w:t>
            </w:r>
          </w:p>
        </w:tc>
      </w:tr>
      <w:tr w:rsidR="006D308D" w14:paraId="40F54BC3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816F9B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Descrizione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DA368B9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i/>
                <w:iCs/>
                <w:lang w:val="it-IT"/>
              </w:rPr>
              <w:t>L'utente registrato può accedere al suo storico attività che può essere mostrato in versione PDF in versione settimanale, mensile o annuale.</w:t>
            </w:r>
            <w:r>
              <w:br/>
            </w:r>
            <w:r w:rsidRPr="4D80CF8A">
              <w:rPr>
                <w:i/>
                <w:iCs/>
                <w:lang w:val="it-IT"/>
              </w:rPr>
              <w:t>Inoltre il sistema aggiorna automaticamente questi PDF in modo periodico,</w:t>
            </w:r>
          </w:p>
        </w:tc>
      </w:tr>
      <w:tr w:rsidR="006D308D" w14:paraId="1F99D839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D68476B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Attore Principale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88839A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 xml:space="preserve"> Donatore, Beneficiario, Ente (3 attori, o generalizzazione in 1 solo attore “Utente”),</w:t>
            </w:r>
          </w:p>
          <w:p w14:paraId="442D797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L'attore è interessato a visualizzare il proprio storico ordini</w:t>
            </w:r>
          </w:p>
        </w:tc>
      </w:tr>
      <w:tr w:rsidR="006D308D" w14:paraId="7E52E815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C08BE33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Attori secondari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6758CE9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Clock</w:t>
            </w:r>
          </w:p>
          <w:p w14:paraId="06AB8D2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Attore non umano che gestisce passivamente i report settimanali mensili e annuali.</w:t>
            </w:r>
          </w:p>
        </w:tc>
      </w:tr>
      <w:tr w:rsidR="006D308D" w14:paraId="5F6E0A9A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9E6271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Entry Condition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3369C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accede alla specifica area dove gli è consentito visualizzare, filtrare per periodo o stampare i PDF forniti dal sistema.</w:t>
            </w:r>
          </w:p>
        </w:tc>
      </w:tr>
      <w:tr w:rsidR="006D308D" w14:paraId="7945FD8C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9993D5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Exit condition</w:t>
            </w:r>
          </w:p>
          <w:p w14:paraId="6DC91CB5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 xml:space="preserve">                       On success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5F2CC9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visualizza o stampa il PDF di suo interesse.</w:t>
            </w:r>
          </w:p>
        </w:tc>
      </w:tr>
      <w:tr w:rsidR="006D308D" w14:paraId="4EE424E4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1CDE98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Exit condition</w:t>
            </w:r>
          </w:p>
          <w:p w14:paraId="27943514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 xml:space="preserve">                       On failure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C4FB28" w14:textId="2093DCD4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 xml:space="preserve">L'utente tenta di accedere all'area dei PDF senza essere loggato (si potrebbe far </w:t>
            </w:r>
            <w:r w:rsidR="002740DA" w:rsidRPr="4D80CF8A">
              <w:rPr>
                <w:lang w:val="it-IT"/>
              </w:rPr>
              <w:t>sì</w:t>
            </w:r>
            <w:r w:rsidRPr="4D80CF8A">
              <w:rPr>
                <w:lang w:val="it-IT"/>
              </w:rPr>
              <w:t xml:space="preserve"> che per gli utenti non loggati il collegamento all'area non compaia).</w:t>
            </w:r>
          </w:p>
        </w:tc>
      </w:tr>
      <w:tr w:rsidR="006D308D" w14:paraId="0F6A723D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68264E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Rilevanza/User Priority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925242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Medio/Bassa non è fondamentale per il funzionamento basilare del sistema</w:t>
            </w:r>
          </w:p>
        </w:tc>
      </w:tr>
      <w:tr w:rsidR="006D308D" w14:paraId="64C5F049" w14:textId="77777777" w:rsidTr="00D52D8E">
        <w:trPr>
          <w:trHeight w:val="270"/>
        </w:trPr>
        <w:tc>
          <w:tcPr>
            <w:tcW w:w="271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AD53D9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Frequenza stimata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1765C75" w14:textId="77777777" w:rsidR="006D308D" w:rsidRDefault="006D308D" w:rsidP="00D52D8E">
            <w:pPr>
              <w:spacing w:after="0" w:line="240" w:lineRule="auto"/>
              <w:rPr>
                <w:lang w:val="it-IT"/>
              </w:rPr>
            </w:pPr>
            <w:r w:rsidRPr="4D80CF8A">
              <w:rPr>
                <w:lang w:val="it-IT"/>
              </w:rPr>
              <w:t>Bassa-Media, verrà maggiormente eseguita dagli enti una volta a settimana o più raramente</w:t>
            </w:r>
          </w:p>
        </w:tc>
      </w:tr>
      <w:tr w:rsidR="006D308D" w14:paraId="5031409B" w14:textId="77777777" w:rsidTr="00D52D8E">
        <w:trPr>
          <w:trHeight w:val="300"/>
        </w:trPr>
        <w:tc>
          <w:tcPr>
            <w:tcW w:w="9794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8A01423" w14:textId="77777777" w:rsidR="006D308D" w:rsidRDefault="006D308D" w:rsidP="00D52D8E">
            <w:pPr>
              <w:spacing w:after="0" w:line="240" w:lineRule="auto"/>
              <w:jc w:val="center"/>
            </w:pPr>
            <w:r w:rsidRPr="4D80CF8A">
              <w:rPr>
                <w:b/>
                <w:bCs/>
                <w:caps/>
                <w:lang w:val="it-IT"/>
              </w:rPr>
              <w:t>Flusso di Eventi Principale/Main Scenario</w:t>
            </w:r>
          </w:p>
        </w:tc>
      </w:tr>
      <w:tr w:rsidR="006D308D" w14:paraId="754433FD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C885580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1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44C526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4C1EBF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(Generalizzazione) Accede all'area dove è possibile visualizzare i vari PDF</w:t>
            </w:r>
          </w:p>
        </w:tc>
      </w:tr>
      <w:tr w:rsidR="006D308D" w14:paraId="51776107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48B705D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2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4627894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Sistema: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0B8829B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Il sistema lo porta sull'interfaccia adatta, mostrando anche le opzioni di filtraggio</w:t>
            </w:r>
          </w:p>
        </w:tc>
      </w:tr>
      <w:tr w:rsidR="006D308D" w14:paraId="114346A8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D238E2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3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DD3327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3006584" w14:textId="0BFA8883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sceglie quale filtro visualizzare</w:t>
            </w:r>
            <w:r>
              <w:rPr>
                <w:lang w:val="it-IT"/>
              </w:rPr>
              <w:t>.</w:t>
            </w:r>
            <w:r w:rsidRPr="4D80CF8A">
              <w:rPr>
                <w:lang w:val="it-IT"/>
              </w:rPr>
              <w:t xml:space="preserve">        </w:t>
            </w:r>
          </w:p>
        </w:tc>
      </w:tr>
      <w:tr w:rsidR="006D308D" w14:paraId="63B249A6" w14:textId="77777777" w:rsidTr="00D52D8E">
        <w:trPr>
          <w:trHeight w:val="300"/>
        </w:trPr>
        <w:tc>
          <w:tcPr>
            <w:tcW w:w="6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FA5C5E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4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B66AFA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lang w:val="it-IT"/>
              </w:rPr>
              <w:t>Sistema: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32B0B7" w14:textId="2BCDA9DF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Il sistema gli mostra il PDF con il filtro selezionato e offre la possibilità di stamparlo</w:t>
            </w:r>
            <w:r>
              <w:rPr>
                <w:lang w:val="it-IT"/>
              </w:rPr>
              <w:t>.</w:t>
            </w:r>
          </w:p>
        </w:tc>
      </w:tr>
      <w:tr w:rsidR="006D308D" w14:paraId="0D530320" w14:textId="77777777" w:rsidTr="00D52D8E">
        <w:trPr>
          <w:trHeight w:val="300"/>
        </w:trPr>
        <w:tc>
          <w:tcPr>
            <w:tcW w:w="671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C0582B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5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0354EA" w14:textId="77777777" w:rsidR="006D308D" w:rsidRDefault="006D308D" w:rsidP="00D52D8E">
            <w:pPr>
              <w:spacing w:after="0" w:line="240" w:lineRule="auto"/>
              <w:ind w:left="34"/>
            </w:pPr>
            <w:r w:rsidRPr="4D80CF8A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76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DD9968" w14:textId="4419C5FF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L'utente decide se stampare il PDF o rimanere nella visualizzazione</w:t>
            </w:r>
            <w:r>
              <w:rPr>
                <w:lang w:val="it-IT"/>
              </w:rPr>
              <w:t xml:space="preserve"> desktop.</w:t>
            </w:r>
          </w:p>
        </w:tc>
      </w:tr>
      <w:tr w:rsidR="006D308D" w14:paraId="068D4AE7" w14:textId="77777777" w:rsidTr="00D52D8E">
        <w:trPr>
          <w:trHeight w:val="300"/>
        </w:trPr>
        <w:tc>
          <w:tcPr>
            <w:tcW w:w="9794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AB9C05" w14:textId="66272494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II Scenario: secondo</w:t>
            </w:r>
            <w:r w:rsidRPr="4D80CF8A">
              <w:rPr>
                <w:lang w:val="it-IT"/>
              </w:rPr>
              <w:t xml:space="preserve"> scenario</w:t>
            </w:r>
          </w:p>
        </w:tc>
      </w:tr>
      <w:tr w:rsidR="006D308D" w14:paraId="69AE888D" w14:textId="77777777" w:rsidTr="00D52D8E">
        <w:trPr>
          <w:trHeight w:val="300"/>
        </w:trPr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57F46A6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1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EC63A21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Clock: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5B0C627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Periodicamente il Clock informa il sistema che è necessario aggiornare il PDF delle attività dell'utente presente nel database</w:t>
            </w:r>
          </w:p>
        </w:tc>
      </w:tr>
      <w:tr w:rsidR="006D308D" w14:paraId="40DE6BD6" w14:textId="77777777" w:rsidTr="00D52D8E">
        <w:trPr>
          <w:trHeight w:val="300"/>
        </w:trPr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B986E0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2</w:t>
            </w:r>
          </w:p>
        </w:tc>
        <w:tc>
          <w:tcPr>
            <w:tcW w:w="135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7830AA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08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EFDC2C" w14:textId="77777777" w:rsidR="006D308D" w:rsidRDefault="006D308D" w:rsidP="00D52D8E">
            <w:pPr>
              <w:spacing w:after="0" w:line="240" w:lineRule="auto"/>
            </w:pPr>
            <w:r w:rsidRPr="4D80CF8A">
              <w:rPr>
                <w:lang w:val="it-IT"/>
              </w:rPr>
              <w:t>Il sistema riceve la notifica e aggiorna il PDF adeguato eliminando il precedente e sostituendolo con uno nuovo nel quale sono presenti i nuovi dati per quel filtro temporale</w:t>
            </w:r>
          </w:p>
        </w:tc>
      </w:tr>
    </w:tbl>
    <w:p w14:paraId="0D032CB1" w14:textId="77777777" w:rsidR="006D308D" w:rsidRDefault="006D308D">
      <w:pPr>
        <w:rPr>
          <w:b/>
          <w:bCs/>
          <w:sz w:val="28"/>
          <w:szCs w:val="28"/>
        </w:rPr>
      </w:pPr>
    </w:p>
    <w:p w14:paraId="42A5D608" w14:textId="77777777" w:rsidR="00354F1C" w:rsidRDefault="00354F1C">
      <w:pPr>
        <w:rPr>
          <w:b/>
          <w:bCs/>
          <w:sz w:val="28"/>
          <w:szCs w:val="28"/>
        </w:rPr>
      </w:pPr>
    </w:p>
    <w:p w14:paraId="72898FB1" w14:textId="77777777" w:rsidR="00354F1C" w:rsidRDefault="00354F1C">
      <w:pPr>
        <w:rPr>
          <w:b/>
          <w:bCs/>
          <w:sz w:val="28"/>
          <w:szCs w:val="28"/>
        </w:rPr>
      </w:pPr>
    </w:p>
    <w:p w14:paraId="05138EAE" w14:textId="77777777" w:rsidR="00354F1C" w:rsidRDefault="00354F1C">
      <w:pPr>
        <w:rPr>
          <w:b/>
          <w:bCs/>
          <w:sz w:val="28"/>
          <w:szCs w:val="28"/>
        </w:rPr>
      </w:pPr>
    </w:p>
    <w:p w14:paraId="1A47214A" w14:textId="77777777" w:rsidR="00354F1C" w:rsidRDefault="00354F1C">
      <w:pPr>
        <w:rPr>
          <w:b/>
          <w:bCs/>
          <w:sz w:val="28"/>
          <w:szCs w:val="28"/>
        </w:rPr>
      </w:pPr>
    </w:p>
    <w:p w14:paraId="419A2772" w14:textId="77777777" w:rsidR="00354F1C" w:rsidRDefault="00354F1C">
      <w:pPr>
        <w:rPr>
          <w:b/>
          <w:bCs/>
          <w:sz w:val="28"/>
          <w:szCs w:val="28"/>
        </w:rPr>
      </w:pPr>
    </w:p>
    <w:p w14:paraId="4D8F4074" w14:textId="77777777" w:rsidR="00354F1C" w:rsidRDefault="00354F1C">
      <w:pPr>
        <w:rPr>
          <w:b/>
          <w:bCs/>
          <w:sz w:val="28"/>
          <w:szCs w:val="28"/>
        </w:rPr>
      </w:pPr>
    </w:p>
    <w:p w14:paraId="79A6A008" w14:textId="23E49C70" w:rsidR="00354F1C" w:rsidRPr="00354F1C" w:rsidRDefault="00354F1C" w:rsidP="00354F1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#6: Segnalazione di un punto di bisogno sulla mappa</w:t>
      </w:r>
    </w:p>
    <w:tbl>
      <w:tblPr>
        <w:tblStyle w:val="Grigliatabella1"/>
        <w:tblW w:w="9889" w:type="dxa"/>
        <w:tblLayout w:type="fixed"/>
        <w:tblLook w:val="04A0" w:firstRow="1" w:lastRow="0" w:firstColumn="1" w:lastColumn="0" w:noHBand="0" w:noVBand="1"/>
      </w:tblPr>
      <w:tblGrid>
        <w:gridCol w:w="534"/>
        <w:gridCol w:w="786"/>
        <w:gridCol w:w="24"/>
        <w:gridCol w:w="12"/>
        <w:gridCol w:w="13"/>
        <w:gridCol w:w="440"/>
        <w:gridCol w:w="831"/>
        <w:gridCol w:w="24"/>
        <w:gridCol w:w="12"/>
        <w:gridCol w:w="12"/>
        <w:gridCol w:w="24"/>
        <w:gridCol w:w="3631"/>
        <w:gridCol w:w="1755"/>
        <w:gridCol w:w="9"/>
        <w:gridCol w:w="1782"/>
      </w:tblGrid>
      <w:tr w:rsidR="00354F1C" w:rsidRPr="00354F1C" w14:paraId="7E078D95" w14:textId="77777777" w:rsidTr="00CA36ED">
        <w:trPr>
          <w:trHeight w:val="143"/>
        </w:trPr>
        <w:tc>
          <w:tcPr>
            <w:tcW w:w="2664" w:type="dxa"/>
            <w:gridSpan w:val="8"/>
            <w:vMerge w:val="restart"/>
          </w:tcPr>
          <w:p w14:paraId="08564AD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Identificativo</w:t>
            </w:r>
          </w:p>
          <w:p w14:paraId="7182F924" w14:textId="1FD6CA6F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U</w:t>
            </w:r>
            <w:r>
              <w:rPr>
                <w:lang w:val="it-IT"/>
              </w:rPr>
              <w:t>C #6</w:t>
            </w:r>
          </w:p>
        </w:tc>
        <w:tc>
          <w:tcPr>
            <w:tcW w:w="3679" w:type="dxa"/>
            <w:gridSpan w:val="4"/>
            <w:vMerge w:val="restart"/>
          </w:tcPr>
          <w:p w14:paraId="489CD9C1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Segnalazione di un punto di bisogno sulla mappa</w:t>
            </w:r>
          </w:p>
        </w:tc>
        <w:tc>
          <w:tcPr>
            <w:tcW w:w="1764" w:type="dxa"/>
            <w:gridSpan w:val="2"/>
          </w:tcPr>
          <w:p w14:paraId="445AAEBC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Data</w:t>
            </w:r>
          </w:p>
        </w:tc>
        <w:tc>
          <w:tcPr>
            <w:tcW w:w="1782" w:type="dxa"/>
          </w:tcPr>
          <w:p w14:paraId="65EE322B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17/11/2025</w:t>
            </w:r>
          </w:p>
        </w:tc>
      </w:tr>
      <w:tr w:rsidR="00354F1C" w:rsidRPr="00354F1C" w14:paraId="64CFDB49" w14:textId="77777777" w:rsidTr="00CA36ED">
        <w:trPr>
          <w:trHeight w:val="270"/>
        </w:trPr>
        <w:tc>
          <w:tcPr>
            <w:tcW w:w="2664" w:type="dxa"/>
            <w:gridSpan w:val="8"/>
            <w:vMerge/>
          </w:tcPr>
          <w:p w14:paraId="02CF97E6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</w:p>
        </w:tc>
        <w:tc>
          <w:tcPr>
            <w:tcW w:w="3679" w:type="dxa"/>
            <w:gridSpan w:val="4"/>
            <w:vMerge/>
          </w:tcPr>
          <w:p w14:paraId="71031550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</w:p>
        </w:tc>
        <w:tc>
          <w:tcPr>
            <w:tcW w:w="1755" w:type="dxa"/>
          </w:tcPr>
          <w:p w14:paraId="1E559833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Vers.</w:t>
            </w:r>
          </w:p>
        </w:tc>
        <w:tc>
          <w:tcPr>
            <w:tcW w:w="1791" w:type="dxa"/>
            <w:gridSpan w:val="2"/>
          </w:tcPr>
          <w:p w14:paraId="54BCA9ED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1.00.000</w:t>
            </w:r>
          </w:p>
        </w:tc>
      </w:tr>
      <w:tr w:rsidR="00354F1C" w:rsidRPr="00354F1C" w14:paraId="1DCEAC2D" w14:textId="77777777" w:rsidTr="00CA36ED">
        <w:trPr>
          <w:trHeight w:val="270"/>
        </w:trPr>
        <w:tc>
          <w:tcPr>
            <w:tcW w:w="2664" w:type="dxa"/>
            <w:gridSpan w:val="8"/>
            <w:vMerge/>
          </w:tcPr>
          <w:p w14:paraId="151C78D5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</w:p>
        </w:tc>
        <w:tc>
          <w:tcPr>
            <w:tcW w:w="3679" w:type="dxa"/>
            <w:gridSpan w:val="4"/>
            <w:vMerge/>
          </w:tcPr>
          <w:p w14:paraId="005439C8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</w:p>
        </w:tc>
        <w:tc>
          <w:tcPr>
            <w:tcW w:w="1755" w:type="dxa"/>
          </w:tcPr>
          <w:p w14:paraId="3A395C30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Autore</w:t>
            </w:r>
          </w:p>
        </w:tc>
        <w:tc>
          <w:tcPr>
            <w:tcW w:w="1791" w:type="dxa"/>
            <w:gridSpan w:val="2"/>
          </w:tcPr>
          <w:p w14:paraId="45926F8F" w14:textId="77777777" w:rsidR="00354F1C" w:rsidRPr="00354F1C" w:rsidRDefault="00354F1C" w:rsidP="00354F1C">
            <w:pPr>
              <w:spacing w:after="0" w:line="240" w:lineRule="auto"/>
              <w:rPr>
                <w:bCs/>
                <w:i/>
                <w:iCs/>
                <w:lang w:val="it-IT"/>
              </w:rPr>
            </w:pPr>
            <w:r w:rsidRPr="00354F1C">
              <w:rPr>
                <w:bCs/>
                <w:i/>
                <w:iCs/>
                <w:lang w:val="it-IT"/>
              </w:rPr>
              <w:t>Gregorio Maria Chiara</w:t>
            </w:r>
          </w:p>
        </w:tc>
      </w:tr>
      <w:tr w:rsidR="00354F1C" w:rsidRPr="00354F1C" w14:paraId="5DCAC096" w14:textId="77777777" w:rsidTr="00CA36ED">
        <w:trPr>
          <w:trHeight w:val="283"/>
        </w:trPr>
        <w:tc>
          <w:tcPr>
            <w:tcW w:w="2664" w:type="dxa"/>
            <w:gridSpan w:val="8"/>
          </w:tcPr>
          <w:p w14:paraId="1CAFEB0E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Descrizione</w:t>
            </w:r>
          </w:p>
        </w:tc>
        <w:tc>
          <w:tcPr>
            <w:tcW w:w="7225" w:type="dxa"/>
            <w:gridSpan w:val="7"/>
          </w:tcPr>
          <w:p w14:paraId="23D92E1C" w14:textId="77777777" w:rsidR="00354F1C" w:rsidRPr="00354F1C" w:rsidRDefault="00354F1C" w:rsidP="00354F1C">
            <w:pPr>
              <w:spacing w:after="0" w:line="240" w:lineRule="auto"/>
              <w:rPr>
                <w:bCs/>
                <w:lang w:val="it-IT"/>
              </w:rPr>
            </w:pPr>
            <w:r w:rsidRPr="00354F1C">
              <w:rPr>
                <w:bCs/>
                <w:lang w:val="it-IT"/>
              </w:rPr>
              <w:t>L’utente segnala sulla mappa un’area o un punto in cui ritiene necessario attivare un punto di raccolta o distribuzione (ad esempio zone con famiglie in difficoltà o situazioni di emergenza). La segnalazione comprende posizione, tipologia del bisogno e descrizione sintetica. Il sistema invia la segnalazione agli enti amministratori, che ne verificheranno la validità per approvarla o respingerla.</w:t>
            </w:r>
          </w:p>
        </w:tc>
      </w:tr>
      <w:tr w:rsidR="00354F1C" w:rsidRPr="00354F1C" w14:paraId="52DBEC23" w14:textId="77777777" w:rsidTr="00CA36ED">
        <w:trPr>
          <w:trHeight w:val="283"/>
        </w:trPr>
        <w:tc>
          <w:tcPr>
            <w:tcW w:w="2664" w:type="dxa"/>
            <w:gridSpan w:val="8"/>
          </w:tcPr>
          <w:p w14:paraId="464B2138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 Principale</w:t>
            </w:r>
          </w:p>
        </w:tc>
        <w:tc>
          <w:tcPr>
            <w:tcW w:w="7225" w:type="dxa"/>
            <w:gridSpan w:val="7"/>
          </w:tcPr>
          <w:p w14:paraId="4B463C4E" w14:textId="77777777" w:rsidR="00354F1C" w:rsidRPr="00354F1C" w:rsidRDefault="00354F1C" w:rsidP="00354F1C">
            <w:pPr>
              <w:spacing w:after="0" w:line="240" w:lineRule="auto"/>
              <w:rPr>
                <w:b/>
                <w:lang w:val="it-IT"/>
              </w:rPr>
            </w:pPr>
            <w:r w:rsidRPr="00354F1C">
              <w:rPr>
                <w:b/>
                <w:lang w:val="it-IT"/>
              </w:rPr>
              <w:t>Cittadino beneficiario (non autenticato o registrato)</w:t>
            </w:r>
          </w:p>
          <w:p w14:paraId="608469CE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Segnalare un’area di criticità e permettere al sistema di attivare un nuovo punto di aiuto.</w:t>
            </w:r>
          </w:p>
        </w:tc>
      </w:tr>
      <w:tr w:rsidR="00354F1C" w:rsidRPr="00354F1C" w14:paraId="7F674226" w14:textId="77777777" w:rsidTr="00CA36ED">
        <w:trPr>
          <w:trHeight w:val="283"/>
        </w:trPr>
        <w:tc>
          <w:tcPr>
            <w:tcW w:w="2664" w:type="dxa"/>
            <w:gridSpan w:val="8"/>
          </w:tcPr>
          <w:p w14:paraId="59FECE8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Attori secondari</w:t>
            </w:r>
          </w:p>
        </w:tc>
        <w:tc>
          <w:tcPr>
            <w:tcW w:w="7225" w:type="dxa"/>
            <w:gridSpan w:val="7"/>
          </w:tcPr>
          <w:p w14:paraId="1F47279B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Amministratore di sistema / Ente erogatore</w:t>
            </w:r>
          </w:p>
          <w:p w14:paraId="07C72F1E" w14:textId="77777777" w:rsidR="00354F1C" w:rsidRPr="00354F1C" w:rsidRDefault="00354F1C" w:rsidP="00354F1C">
            <w:pPr>
              <w:spacing w:after="0" w:line="240" w:lineRule="auto"/>
              <w:rPr>
                <w:bCs/>
                <w:lang w:val="it-IT"/>
              </w:rPr>
            </w:pPr>
            <w:r w:rsidRPr="00354F1C">
              <w:rPr>
                <w:bCs/>
                <w:lang w:val="it-IT"/>
              </w:rPr>
              <w:t>Ricevere le segnalazioni, verificarle e decidere se attivare un nuovo punto di supporto.</w:t>
            </w:r>
          </w:p>
        </w:tc>
      </w:tr>
      <w:tr w:rsidR="00354F1C" w:rsidRPr="00354F1C" w14:paraId="5DCFCF18" w14:textId="77777777" w:rsidTr="00CA36ED">
        <w:trPr>
          <w:trHeight w:val="283"/>
        </w:trPr>
        <w:tc>
          <w:tcPr>
            <w:tcW w:w="2664" w:type="dxa"/>
            <w:gridSpan w:val="8"/>
          </w:tcPr>
          <w:p w14:paraId="3761AB1C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Entry Condition</w:t>
            </w:r>
          </w:p>
        </w:tc>
        <w:tc>
          <w:tcPr>
            <w:tcW w:w="7225" w:type="dxa"/>
            <w:gridSpan w:val="7"/>
          </w:tcPr>
          <w:p w14:paraId="38EE1C07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L’utente visualizza la mappa.</w:t>
            </w:r>
          </w:p>
          <w:p w14:paraId="21B5FDA1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L’utente seleziona l’opzione “Segnala punto di bisogno”.</w:t>
            </w:r>
          </w:p>
        </w:tc>
      </w:tr>
      <w:tr w:rsidR="00354F1C" w:rsidRPr="00354F1C" w14:paraId="7895D1BE" w14:textId="77777777" w:rsidTr="00CA36ED">
        <w:trPr>
          <w:trHeight w:val="283"/>
        </w:trPr>
        <w:tc>
          <w:tcPr>
            <w:tcW w:w="2664" w:type="dxa"/>
            <w:gridSpan w:val="8"/>
          </w:tcPr>
          <w:p w14:paraId="0848C21C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Exit condition</w:t>
            </w:r>
          </w:p>
          <w:p w14:paraId="6A4B5F58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 xml:space="preserve">                       On success</w:t>
            </w:r>
          </w:p>
        </w:tc>
        <w:tc>
          <w:tcPr>
            <w:tcW w:w="7225" w:type="dxa"/>
            <w:gridSpan w:val="7"/>
          </w:tcPr>
          <w:p w14:paraId="6895B57E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La segnalazione è registrata nel sistema.</w:t>
            </w:r>
          </w:p>
          <w:p w14:paraId="5D008908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La segnalazione è inoltrata agli enti amministratori.</w:t>
            </w:r>
          </w:p>
        </w:tc>
      </w:tr>
      <w:tr w:rsidR="00354F1C" w:rsidRPr="00354F1C" w14:paraId="1B82073D" w14:textId="77777777" w:rsidTr="00CA36ED">
        <w:trPr>
          <w:trHeight w:val="283"/>
        </w:trPr>
        <w:tc>
          <w:tcPr>
            <w:tcW w:w="2664" w:type="dxa"/>
            <w:gridSpan w:val="8"/>
          </w:tcPr>
          <w:p w14:paraId="269C5E0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Exit condition</w:t>
            </w:r>
          </w:p>
          <w:p w14:paraId="57D13EFD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 xml:space="preserve">                       On failure</w:t>
            </w:r>
          </w:p>
        </w:tc>
        <w:tc>
          <w:tcPr>
            <w:tcW w:w="7225" w:type="dxa"/>
            <w:gridSpan w:val="7"/>
          </w:tcPr>
          <w:p w14:paraId="116A4C13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La segnalazione non viene inviata per errore tecnico o per dati mancanti.</w:t>
            </w:r>
          </w:p>
          <w:p w14:paraId="35F5386A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L’utente riceve un messaggio di errore.</w:t>
            </w:r>
          </w:p>
        </w:tc>
      </w:tr>
      <w:tr w:rsidR="00354F1C" w:rsidRPr="00354F1C" w14:paraId="2FCD55DB" w14:textId="77777777" w:rsidTr="00CA36ED">
        <w:trPr>
          <w:trHeight w:val="283"/>
        </w:trPr>
        <w:tc>
          <w:tcPr>
            <w:tcW w:w="2664" w:type="dxa"/>
            <w:gridSpan w:val="8"/>
          </w:tcPr>
          <w:p w14:paraId="665C62A2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Rilevanza/User Priority</w:t>
            </w:r>
          </w:p>
        </w:tc>
        <w:tc>
          <w:tcPr>
            <w:tcW w:w="7225" w:type="dxa"/>
            <w:gridSpan w:val="7"/>
          </w:tcPr>
          <w:p w14:paraId="0140D8E4" w14:textId="7E07B6DD" w:rsidR="00354F1C" w:rsidRPr="00354F1C" w:rsidRDefault="006A5C8D" w:rsidP="00354F1C">
            <w:pPr>
              <w:spacing w:after="0" w:line="240" w:lineRule="auto"/>
              <w:rPr>
                <w:lang w:val="it-IT"/>
              </w:rPr>
            </w:pPr>
            <w:r>
              <w:rPr>
                <w:lang w:val="it-IT"/>
              </w:rPr>
              <w:t>Medio/alta</w:t>
            </w:r>
            <w:r w:rsidR="00354F1C" w:rsidRPr="00354F1C">
              <w:rPr>
                <w:lang w:val="it-IT"/>
              </w:rPr>
              <w:t xml:space="preserve"> – consente di individuare aree critiche non ancora mappate.</w:t>
            </w:r>
          </w:p>
        </w:tc>
      </w:tr>
      <w:tr w:rsidR="00354F1C" w:rsidRPr="00354F1C" w14:paraId="68D6362A" w14:textId="77777777" w:rsidTr="00CA36ED">
        <w:trPr>
          <w:trHeight w:val="283"/>
        </w:trPr>
        <w:tc>
          <w:tcPr>
            <w:tcW w:w="2664" w:type="dxa"/>
            <w:gridSpan w:val="8"/>
          </w:tcPr>
          <w:p w14:paraId="736380C8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Frequenza stimata</w:t>
            </w:r>
          </w:p>
        </w:tc>
        <w:tc>
          <w:tcPr>
            <w:tcW w:w="7225" w:type="dxa"/>
            <w:gridSpan w:val="7"/>
          </w:tcPr>
          <w:p w14:paraId="4B507646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1-10/giorno, variabile a seconda delle situazioni territoriali.</w:t>
            </w:r>
          </w:p>
        </w:tc>
      </w:tr>
      <w:tr w:rsidR="00354F1C" w:rsidRPr="00354F1C" w14:paraId="54B8EF30" w14:textId="77777777" w:rsidTr="00CA36ED">
        <w:tc>
          <w:tcPr>
            <w:tcW w:w="9889" w:type="dxa"/>
            <w:gridSpan w:val="15"/>
            <w:vAlign w:val="center"/>
          </w:tcPr>
          <w:p w14:paraId="48D2A962" w14:textId="77777777" w:rsidR="00354F1C" w:rsidRPr="00354F1C" w:rsidRDefault="00354F1C" w:rsidP="00354F1C">
            <w:pPr>
              <w:spacing w:after="0" w:line="240" w:lineRule="auto"/>
              <w:jc w:val="center"/>
              <w:rPr>
                <w:b/>
                <w:bCs/>
                <w:caps/>
                <w:lang w:val="it-IT"/>
              </w:rPr>
            </w:pPr>
            <w:r w:rsidRPr="00354F1C">
              <w:rPr>
                <w:b/>
                <w:bCs/>
                <w:caps/>
                <w:lang w:val="it-IT"/>
              </w:rPr>
              <w:t>Flusso di Eventi Principale/Main Scenario</w:t>
            </w:r>
          </w:p>
        </w:tc>
      </w:tr>
      <w:tr w:rsidR="00354F1C" w:rsidRPr="00354F1C" w14:paraId="1426D9A5" w14:textId="77777777" w:rsidTr="00CA36ED">
        <w:tc>
          <w:tcPr>
            <w:tcW w:w="534" w:type="dxa"/>
          </w:tcPr>
          <w:p w14:paraId="55BCF56E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1</w:t>
            </w:r>
          </w:p>
        </w:tc>
        <w:tc>
          <w:tcPr>
            <w:tcW w:w="1275" w:type="dxa"/>
            <w:gridSpan w:val="5"/>
          </w:tcPr>
          <w:p w14:paraId="4D205381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Attore:</w:t>
            </w:r>
          </w:p>
        </w:tc>
        <w:tc>
          <w:tcPr>
            <w:tcW w:w="8080" w:type="dxa"/>
            <w:gridSpan w:val="9"/>
          </w:tcPr>
          <w:p w14:paraId="6C304DD5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 xml:space="preserve">STEP 1. Seleziona sulla mappa l’opzione </w:t>
            </w:r>
            <w:r w:rsidRPr="00354F1C">
              <w:rPr>
                <w:i/>
                <w:iCs/>
                <w:lang w:val="it-IT"/>
              </w:rPr>
              <w:t>“Segnala punto di bisogno”</w:t>
            </w:r>
            <w:r w:rsidRPr="00354F1C">
              <w:rPr>
                <w:lang w:val="it-IT"/>
              </w:rPr>
              <w:t>.</w:t>
            </w:r>
          </w:p>
        </w:tc>
      </w:tr>
      <w:tr w:rsidR="00354F1C" w:rsidRPr="00354F1C" w14:paraId="4ABE5BBF" w14:textId="77777777" w:rsidTr="00CA36ED">
        <w:tc>
          <w:tcPr>
            <w:tcW w:w="534" w:type="dxa"/>
          </w:tcPr>
          <w:p w14:paraId="31784CC2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2</w:t>
            </w:r>
          </w:p>
        </w:tc>
        <w:tc>
          <w:tcPr>
            <w:tcW w:w="1275" w:type="dxa"/>
            <w:gridSpan w:val="5"/>
          </w:tcPr>
          <w:p w14:paraId="6F2582B2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Sistema:</w:t>
            </w:r>
          </w:p>
        </w:tc>
        <w:tc>
          <w:tcPr>
            <w:tcW w:w="8080" w:type="dxa"/>
            <w:gridSpan w:val="9"/>
          </w:tcPr>
          <w:p w14:paraId="0D13C6CD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STEP 2. Mostra il modulo di segnalazione con i campi richiesti (posizione, tipologia bisogno, descrizione).</w:t>
            </w:r>
          </w:p>
        </w:tc>
      </w:tr>
      <w:tr w:rsidR="00354F1C" w:rsidRPr="00354F1C" w14:paraId="5AE0B3F0" w14:textId="77777777" w:rsidTr="00CA36ED">
        <w:tc>
          <w:tcPr>
            <w:tcW w:w="534" w:type="dxa"/>
          </w:tcPr>
          <w:p w14:paraId="03D28DD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3</w:t>
            </w:r>
          </w:p>
        </w:tc>
        <w:tc>
          <w:tcPr>
            <w:tcW w:w="1275" w:type="dxa"/>
            <w:gridSpan w:val="5"/>
          </w:tcPr>
          <w:p w14:paraId="3F98810B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Attore:</w:t>
            </w:r>
          </w:p>
        </w:tc>
        <w:tc>
          <w:tcPr>
            <w:tcW w:w="8080" w:type="dxa"/>
            <w:gridSpan w:val="9"/>
          </w:tcPr>
          <w:p w14:paraId="589B5A36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 xml:space="preserve">STEP 3. Inserisce i dati richiesti e seleziona sulla mappa la posizione del punto di bisogno.        </w:t>
            </w:r>
          </w:p>
        </w:tc>
      </w:tr>
      <w:tr w:rsidR="00354F1C" w:rsidRPr="00354F1C" w14:paraId="06D9C945" w14:textId="77777777" w:rsidTr="00CA36ED">
        <w:tc>
          <w:tcPr>
            <w:tcW w:w="534" w:type="dxa"/>
          </w:tcPr>
          <w:p w14:paraId="7963F4B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4</w:t>
            </w:r>
          </w:p>
        </w:tc>
        <w:tc>
          <w:tcPr>
            <w:tcW w:w="1275" w:type="dxa"/>
            <w:gridSpan w:val="5"/>
          </w:tcPr>
          <w:p w14:paraId="0AB044B0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Sistema:</w:t>
            </w:r>
          </w:p>
        </w:tc>
        <w:tc>
          <w:tcPr>
            <w:tcW w:w="8080" w:type="dxa"/>
            <w:gridSpan w:val="9"/>
          </w:tcPr>
          <w:p w14:paraId="2747C192" w14:textId="77777777" w:rsidR="00354F1C" w:rsidRPr="00354F1C" w:rsidRDefault="00354F1C" w:rsidP="00354F1C">
            <w:pPr>
              <w:spacing w:after="0" w:line="240" w:lineRule="auto"/>
              <w:rPr>
                <w:iCs/>
                <w:lang w:val="it-IT"/>
              </w:rPr>
            </w:pPr>
            <w:r w:rsidRPr="00354F1C">
              <w:rPr>
                <w:lang w:val="it-IT"/>
              </w:rPr>
              <w:t>STEP</w:t>
            </w:r>
            <w:r w:rsidRPr="00354F1C">
              <w:rPr>
                <w:iCs/>
                <w:lang w:val="it-IT"/>
              </w:rPr>
              <w:t xml:space="preserve"> 4. Valida i dati inseriti (tutti i campi obbligatori compilati).</w:t>
            </w:r>
          </w:p>
        </w:tc>
      </w:tr>
      <w:tr w:rsidR="00354F1C" w:rsidRPr="00354F1C" w14:paraId="562AC72D" w14:textId="77777777" w:rsidTr="00CA36ED">
        <w:tc>
          <w:tcPr>
            <w:tcW w:w="534" w:type="dxa"/>
          </w:tcPr>
          <w:p w14:paraId="6C0B1DA0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5</w:t>
            </w:r>
          </w:p>
        </w:tc>
        <w:tc>
          <w:tcPr>
            <w:tcW w:w="1275" w:type="dxa"/>
            <w:gridSpan w:val="5"/>
          </w:tcPr>
          <w:p w14:paraId="017C80DC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Attore:</w:t>
            </w:r>
          </w:p>
        </w:tc>
        <w:tc>
          <w:tcPr>
            <w:tcW w:w="8080" w:type="dxa"/>
            <w:gridSpan w:val="9"/>
          </w:tcPr>
          <w:p w14:paraId="2068239B" w14:textId="77777777" w:rsidR="00354F1C" w:rsidRPr="00354F1C" w:rsidRDefault="00354F1C" w:rsidP="00354F1C">
            <w:pPr>
              <w:spacing w:after="0" w:line="240" w:lineRule="auto"/>
              <w:rPr>
                <w:iCs/>
                <w:lang w:val="it-IT"/>
              </w:rPr>
            </w:pPr>
            <w:r w:rsidRPr="00354F1C">
              <w:rPr>
                <w:lang w:val="it-IT"/>
              </w:rPr>
              <w:t>STEP</w:t>
            </w:r>
            <w:r w:rsidRPr="00354F1C">
              <w:rPr>
                <w:iCs/>
                <w:lang w:val="it-IT"/>
              </w:rPr>
              <w:t xml:space="preserve"> 5. Conferma l’invio della segnalazione.</w:t>
            </w:r>
          </w:p>
        </w:tc>
      </w:tr>
      <w:tr w:rsidR="00354F1C" w:rsidRPr="00354F1C" w14:paraId="4AD9283C" w14:textId="77777777" w:rsidTr="00CA36ED">
        <w:tc>
          <w:tcPr>
            <w:tcW w:w="534" w:type="dxa"/>
          </w:tcPr>
          <w:p w14:paraId="4227F4D5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6</w:t>
            </w:r>
          </w:p>
        </w:tc>
        <w:tc>
          <w:tcPr>
            <w:tcW w:w="1275" w:type="dxa"/>
            <w:gridSpan w:val="5"/>
          </w:tcPr>
          <w:p w14:paraId="11E86BB2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Sistema:</w:t>
            </w:r>
          </w:p>
        </w:tc>
        <w:tc>
          <w:tcPr>
            <w:tcW w:w="8080" w:type="dxa"/>
            <w:gridSpan w:val="9"/>
          </w:tcPr>
          <w:p w14:paraId="1C7836C0" w14:textId="77777777" w:rsidR="00354F1C" w:rsidRPr="00354F1C" w:rsidRDefault="00354F1C" w:rsidP="00354F1C">
            <w:pPr>
              <w:spacing w:after="0" w:line="240" w:lineRule="auto"/>
              <w:rPr>
                <w:iCs/>
                <w:lang w:val="it-IT"/>
              </w:rPr>
            </w:pPr>
            <w:r w:rsidRPr="00354F1C">
              <w:rPr>
                <w:lang w:val="it-IT"/>
              </w:rPr>
              <w:t>STEP</w:t>
            </w:r>
            <w:r w:rsidRPr="00354F1C">
              <w:rPr>
                <w:iCs/>
                <w:lang w:val="it-IT"/>
              </w:rPr>
              <w:t xml:space="preserve"> 6. Registra la segnalazione e la inoltra agli enti amministratori.</w:t>
            </w:r>
          </w:p>
        </w:tc>
      </w:tr>
      <w:tr w:rsidR="00354F1C" w:rsidRPr="00354F1C" w14:paraId="68C793CF" w14:textId="77777777" w:rsidTr="00CA36ED">
        <w:tc>
          <w:tcPr>
            <w:tcW w:w="534" w:type="dxa"/>
          </w:tcPr>
          <w:p w14:paraId="07E96064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7</w:t>
            </w:r>
          </w:p>
        </w:tc>
        <w:tc>
          <w:tcPr>
            <w:tcW w:w="1275" w:type="dxa"/>
            <w:gridSpan w:val="5"/>
          </w:tcPr>
          <w:p w14:paraId="1F238099" w14:textId="77777777" w:rsidR="00354F1C" w:rsidRPr="00354F1C" w:rsidRDefault="00354F1C" w:rsidP="00354F1C">
            <w:pPr>
              <w:spacing w:after="0" w:line="240" w:lineRule="auto"/>
              <w:ind w:left="34"/>
              <w:rPr>
                <w:lang w:val="it-IT"/>
              </w:rPr>
            </w:pPr>
            <w:r w:rsidRPr="00354F1C">
              <w:rPr>
                <w:lang w:val="it-IT"/>
              </w:rPr>
              <w:t>Attore:</w:t>
            </w:r>
          </w:p>
        </w:tc>
        <w:tc>
          <w:tcPr>
            <w:tcW w:w="8080" w:type="dxa"/>
            <w:gridSpan w:val="9"/>
          </w:tcPr>
          <w:p w14:paraId="30091DC3" w14:textId="77777777" w:rsidR="00354F1C" w:rsidRPr="00354F1C" w:rsidRDefault="00354F1C" w:rsidP="00354F1C">
            <w:pPr>
              <w:spacing w:after="0" w:line="240" w:lineRule="auto"/>
              <w:rPr>
                <w:iCs/>
                <w:lang w:val="it-IT"/>
              </w:rPr>
            </w:pPr>
            <w:r w:rsidRPr="00354F1C">
              <w:rPr>
                <w:lang w:val="it-IT"/>
              </w:rPr>
              <w:t>STEP</w:t>
            </w:r>
            <w:r w:rsidRPr="00354F1C">
              <w:rPr>
                <w:iCs/>
                <w:lang w:val="it-IT"/>
              </w:rPr>
              <w:t xml:space="preserve"> 7. Visualizza il messaggio </w:t>
            </w:r>
            <w:r w:rsidRPr="00354F1C">
              <w:rPr>
                <w:i/>
                <w:iCs/>
                <w:lang w:val="it-IT"/>
              </w:rPr>
              <w:t>“Segnalazione inviata correttamente”</w:t>
            </w:r>
            <w:r w:rsidRPr="00354F1C">
              <w:rPr>
                <w:iCs/>
                <w:lang w:val="it-IT"/>
              </w:rPr>
              <w:t>.</w:t>
            </w:r>
          </w:p>
        </w:tc>
      </w:tr>
      <w:tr w:rsidR="00354F1C" w:rsidRPr="00354F1C" w14:paraId="4A6DCFF9" w14:textId="77777777" w:rsidTr="00CA36ED">
        <w:tc>
          <w:tcPr>
            <w:tcW w:w="9889" w:type="dxa"/>
            <w:gridSpan w:val="15"/>
          </w:tcPr>
          <w:p w14:paraId="4B7E6176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5FB51402" w14:textId="77777777" w:rsidTr="00CA36ED">
        <w:tc>
          <w:tcPr>
            <w:tcW w:w="9889" w:type="dxa"/>
            <w:gridSpan w:val="15"/>
          </w:tcPr>
          <w:p w14:paraId="71D050B5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 xml:space="preserve">I Scenario/Flusso di eventi Alternativo:  </w:t>
            </w:r>
            <w:r w:rsidRPr="00354F1C">
              <w:rPr>
                <w:lang w:val="it-IT"/>
              </w:rPr>
              <w:t>Posizione rilevata automaticamente (GPS attivo)</w:t>
            </w:r>
          </w:p>
        </w:tc>
      </w:tr>
      <w:tr w:rsidR="00354F1C" w:rsidRPr="00354F1C" w14:paraId="78EADC7C" w14:textId="77777777" w:rsidTr="00CA36ED">
        <w:tc>
          <w:tcPr>
            <w:tcW w:w="1369" w:type="dxa"/>
            <w:gridSpan w:val="5"/>
          </w:tcPr>
          <w:p w14:paraId="40CD6C10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2.1</w:t>
            </w:r>
          </w:p>
        </w:tc>
        <w:tc>
          <w:tcPr>
            <w:tcW w:w="1295" w:type="dxa"/>
            <w:gridSpan w:val="3"/>
          </w:tcPr>
          <w:p w14:paraId="23B78BC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25" w:type="dxa"/>
            <w:gridSpan w:val="7"/>
          </w:tcPr>
          <w:p w14:paraId="53798B8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Se l’utente autorizza la geolocalizzazione, il sistema propone automaticamente la posizione corrente come punto di bisogno.</w:t>
            </w:r>
          </w:p>
        </w:tc>
      </w:tr>
      <w:tr w:rsidR="00354F1C" w:rsidRPr="00354F1C" w14:paraId="5BAC96A7" w14:textId="77777777" w:rsidTr="00CA36ED">
        <w:tc>
          <w:tcPr>
            <w:tcW w:w="1369" w:type="dxa"/>
            <w:gridSpan w:val="5"/>
          </w:tcPr>
          <w:p w14:paraId="65197974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2.2</w:t>
            </w:r>
          </w:p>
        </w:tc>
        <w:tc>
          <w:tcPr>
            <w:tcW w:w="1295" w:type="dxa"/>
            <w:gridSpan w:val="3"/>
          </w:tcPr>
          <w:p w14:paraId="1D55537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225" w:type="dxa"/>
            <w:gridSpan w:val="7"/>
          </w:tcPr>
          <w:p w14:paraId="6D6F235D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Conferma o modifica manualmente la posizione proposta.</w:t>
            </w:r>
          </w:p>
        </w:tc>
      </w:tr>
      <w:tr w:rsidR="00354F1C" w:rsidRPr="00354F1C" w14:paraId="677C2639" w14:textId="77777777" w:rsidTr="00CA36ED">
        <w:tc>
          <w:tcPr>
            <w:tcW w:w="9889" w:type="dxa"/>
            <w:gridSpan w:val="15"/>
          </w:tcPr>
          <w:p w14:paraId="071C65DB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63ED5802" w14:textId="77777777" w:rsidTr="00CA36ED">
        <w:tc>
          <w:tcPr>
            <w:tcW w:w="9889" w:type="dxa"/>
            <w:gridSpan w:val="15"/>
          </w:tcPr>
          <w:p w14:paraId="20D3443B" w14:textId="19F5911A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>
              <w:rPr>
                <w:b/>
                <w:bCs/>
                <w:lang w:val="it-IT"/>
              </w:rPr>
              <w:t>I</w:t>
            </w:r>
            <w:r w:rsidRPr="00354F1C">
              <w:rPr>
                <w:b/>
                <w:bCs/>
                <w:lang w:val="it-IT"/>
              </w:rPr>
              <w:t>I Scenario Alternativo</w:t>
            </w:r>
            <w:r w:rsidRPr="00354F1C">
              <w:rPr>
                <w:lang w:val="it-IT"/>
              </w:rPr>
              <w:t>: L’utente seleziona la posizione attraverso indirizzo</w:t>
            </w:r>
          </w:p>
        </w:tc>
      </w:tr>
      <w:tr w:rsidR="00354F1C" w:rsidRPr="00354F1C" w14:paraId="7F6E3E88" w14:textId="77777777" w:rsidTr="00CA36ED">
        <w:tc>
          <w:tcPr>
            <w:tcW w:w="1344" w:type="dxa"/>
            <w:gridSpan w:val="3"/>
          </w:tcPr>
          <w:p w14:paraId="235636F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2.3</w:t>
            </w:r>
          </w:p>
        </w:tc>
        <w:tc>
          <w:tcPr>
            <w:tcW w:w="1332" w:type="dxa"/>
            <w:gridSpan w:val="6"/>
          </w:tcPr>
          <w:p w14:paraId="3D888830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213" w:type="dxa"/>
            <w:gridSpan w:val="6"/>
          </w:tcPr>
          <w:p w14:paraId="39DD7214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Inserisce un indirizzo manualmente invece di cliccare sulla mappa.</w:t>
            </w:r>
          </w:p>
        </w:tc>
      </w:tr>
      <w:tr w:rsidR="00354F1C" w:rsidRPr="00354F1C" w14:paraId="592C0D1F" w14:textId="77777777" w:rsidTr="00CA36ED">
        <w:tc>
          <w:tcPr>
            <w:tcW w:w="1344" w:type="dxa"/>
            <w:gridSpan w:val="3"/>
          </w:tcPr>
          <w:p w14:paraId="4361DC5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2.4</w:t>
            </w:r>
          </w:p>
        </w:tc>
        <w:tc>
          <w:tcPr>
            <w:tcW w:w="1332" w:type="dxa"/>
            <w:gridSpan w:val="6"/>
          </w:tcPr>
          <w:p w14:paraId="1C4FF0D2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13" w:type="dxa"/>
            <w:gridSpan w:val="6"/>
          </w:tcPr>
          <w:p w14:paraId="41D666A1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Converte l’indirizzo in coordinate (geocoding) e mostra l’anteprima sulla mappa.</w:t>
            </w:r>
          </w:p>
        </w:tc>
      </w:tr>
      <w:tr w:rsidR="00354F1C" w:rsidRPr="00354F1C" w14:paraId="47D393D4" w14:textId="77777777" w:rsidTr="00CA36ED">
        <w:tc>
          <w:tcPr>
            <w:tcW w:w="9889" w:type="dxa"/>
            <w:gridSpan w:val="15"/>
          </w:tcPr>
          <w:p w14:paraId="0A0047EA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6156BEE4" w14:textId="77777777" w:rsidTr="00CA36ED">
        <w:tc>
          <w:tcPr>
            <w:tcW w:w="9889" w:type="dxa"/>
            <w:gridSpan w:val="15"/>
          </w:tcPr>
          <w:p w14:paraId="1ADB1238" w14:textId="7CCC52E1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II</w:t>
            </w:r>
            <w:r>
              <w:rPr>
                <w:b/>
                <w:bCs/>
                <w:lang w:val="it-IT"/>
              </w:rPr>
              <w:t>I</w:t>
            </w:r>
            <w:r w:rsidRPr="00354F1C">
              <w:rPr>
                <w:b/>
                <w:bCs/>
                <w:lang w:val="it-IT"/>
              </w:rPr>
              <w:t xml:space="preserve"> Scenario/Flusso di eventi Alternativo:  </w:t>
            </w:r>
            <w:r w:rsidRPr="00354F1C">
              <w:rPr>
                <w:lang w:val="it-IT"/>
              </w:rPr>
              <w:t>Utente autenticato</w:t>
            </w:r>
          </w:p>
        </w:tc>
      </w:tr>
      <w:tr w:rsidR="00354F1C" w:rsidRPr="00354F1C" w14:paraId="52305450" w14:textId="77777777" w:rsidTr="00CA36ED">
        <w:tc>
          <w:tcPr>
            <w:tcW w:w="1369" w:type="dxa"/>
            <w:gridSpan w:val="5"/>
          </w:tcPr>
          <w:p w14:paraId="57E614C8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3.1</w:t>
            </w:r>
          </w:p>
        </w:tc>
        <w:tc>
          <w:tcPr>
            <w:tcW w:w="1295" w:type="dxa"/>
            <w:gridSpan w:val="3"/>
          </w:tcPr>
          <w:p w14:paraId="30B82256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25" w:type="dxa"/>
            <w:gridSpan w:val="7"/>
          </w:tcPr>
          <w:p w14:paraId="230A0361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Se l’utente è registrato, precompila automaticamente i dati opzionali associati al profilo (es. e-mail per feedback).</w:t>
            </w:r>
          </w:p>
        </w:tc>
      </w:tr>
      <w:tr w:rsidR="00354F1C" w:rsidRPr="00354F1C" w14:paraId="60BD57CB" w14:textId="77777777" w:rsidTr="00CA36ED">
        <w:tc>
          <w:tcPr>
            <w:tcW w:w="2664" w:type="dxa"/>
            <w:gridSpan w:val="8"/>
          </w:tcPr>
          <w:p w14:paraId="231F641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0650B1B0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1227F0AD" w14:textId="77777777" w:rsidTr="00CA36ED">
        <w:tc>
          <w:tcPr>
            <w:tcW w:w="9889" w:type="dxa"/>
            <w:gridSpan w:val="15"/>
          </w:tcPr>
          <w:p w14:paraId="5ADE030D" w14:textId="48E40C29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lastRenderedPageBreak/>
              <w:t>I</w:t>
            </w:r>
            <w:r>
              <w:rPr>
                <w:b/>
                <w:bCs/>
                <w:lang w:val="it-IT"/>
              </w:rPr>
              <w:t>V</w:t>
            </w:r>
            <w:r w:rsidRPr="00354F1C">
              <w:rPr>
                <w:b/>
                <w:bCs/>
                <w:lang w:val="it-IT"/>
              </w:rPr>
              <w:t xml:space="preserve"> Scenario/Flusso di eventi Alternativo:  </w:t>
            </w:r>
            <w:r w:rsidRPr="00354F1C">
              <w:rPr>
                <w:lang w:val="it-IT"/>
              </w:rPr>
              <w:t>Tipologia di bisogno non presente nelle categorie</w:t>
            </w:r>
          </w:p>
        </w:tc>
      </w:tr>
      <w:tr w:rsidR="00354F1C" w:rsidRPr="00354F1C" w14:paraId="416740D6" w14:textId="77777777" w:rsidTr="00CA36ED">
        <w:tc>
          <w:tcPr>
            <w:tcW w:w="1344" w:type="dxa"/>
            <w:gridSpan w:val="3"/>
          </w:tcPr>
          <w:p w14:paraId="2148E65B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3.2</w:t>
            </w:r>
          </w:p>
        </w:tc>
        <w:tc>
          <w:tcPr>
            <w:tcW w:w="1320" w:type="dxa"/>
            <w:gridSpan w:val="5"/>
          </w:tcPr>
          <w:p w14:paraId="04B9EBCE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225" w:type="dxa"/>
            <w:gridSpan w:val="7"/>
          </w:tcPr>
          <w:p w14:paraId="6B9800E5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Non trova una tipologia coerente nell’elenco.</w:t>
            </w:r>
          </w:p>
        </w:tc>
      </w:tr>
      <w:tr w:rsidR="00354F1C" w:rsidRPr="00354F1C" w14:paraId="3C4C1916" w14:textId="77777777" w:rsidTr="00CA36ED">
        <w:tc>
          <w:tcPr>
            <w:tcW w:w="1344" w:type="dxa"/>
            <w:gridSpan w:val="3"/>
          </w:tcPr>
          <w:p w14:paraId="312F1E18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3.3</w:t>
            </w:r>
          </w:p>
        </w:tc>
        <w:tc>
          <w:tcPr>
            <w:tcW w:w="1320" w:type="dxa"/>
            <w:gridSpan w:val="5"/>
          </w:tcPr>
          <w:p w14:paraId="77A25C14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25" w:type="dxa"/>
            <w:gridSpan w:val="7"/>
          </w:tcPr>
          <w:p w14:paraId="2AB3518B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Mostra un campo “Altro (specificare)” abilitando l’inserimento di testo libero.</w:t>
            </w:r>
          </w:p>
        </w:tc>
      </w:tr>
      <w:tr w:rsidR="00354F1C" w:rsidRPr="00354F1C" w14:paraId="04AE18AE" w14:textId="77777777" w:rsidTr="00CA36ED">
        <w:tc>
          <w:tcPr>
            <w:tcW w:w="9889" w:type="dxa"/>
            <w:gridSpan w:val="15"/>
          </w:tcPr>
          <w:p w14:paraId="4E6B47CB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585CFCD6" w14:textId="77777777" w:rsidTr="00CA36ED">
        <w:tc>
          <w:tcPr>
            <w:tcW w:w="9889" w:type="dxa"/>
            <w:gridSpan w:val="15"/>
          </w:tcPr>
          <w:p w14:paraId="25F58E33" w14:textId="6FB34D3E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 xml:space="preserve">V Scenario Alternativo: </w:t>
            </w:r>
            <w:r w:rsidRPr="00354F1C">
              <w:rPr>
                <w:lang w:val="it-IT"/>
              </w:rPr>
              <w:t>Inserimento di allegati</w:t>
            </w:r>
          </w:p>
        </w:tc>
      </w:tr>
      <w:tr w:rsidR="00354F1C" w:rsidRPr="00354F1C" w14:paraId="20FBAE95" w14:textId="77777777" w:rsidTr="00CA36ED">
        <w:tc>
          <w:tcPr>
            <w:tcW w:w="1356" w:type="dxa"/>
            <w:gridSpan w:val="4"/>
          </w:tcPr>
          <w:p w14:paraId="025C946F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3.4</w:t>
            </w:r>
          </w:p>
        </w:tc>
        <w:tc>
          <w:tcPr>
            <w:tcW w:w="1284" w:type="dxa"/>
            <w:gridSpan w:val="3"/>
          </w:tcPr>
          <w:p w14:paraId="34B70F0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249" w:type="dxa"/>
            <w:gridSpan w:val="8"/>
          </w:tcPr>
          <w:p w14:paraId="6DC7B1C4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Aggiunge una foto o un file come supporto informativo.</w:t>
            </w:r>
          </w:p>
        </w:tc>
      </w:tr>
      <w:tr w:rsidR="00354F1C" w:rsidRPr="00354F1C" w14:paraId="11680D0D" w14:textId="77777777" w:rsidTr="00CA36ED">
        <w:tc>
          <w:tcPr>
            <w:tcW w:w="1356" w:type="dxa"/>
            <w:gridSpan w:val="4"/>
          </w:tcPr>
          <w:p w14:paraId="72653FB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3.5</w:t>
            </w:r>
          </w:p>
        </w:tc>
        <w:tc>
          <w:tcPr>
            <w:tcW w:w="1284" w:type="dxa"/>
            <w:gridSpan w:val="3"/>
          </w:tcPr>
          <w:p w14:paraId="3149B15C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49" w:type="dxa"/>
            <w:gridSpan w:val="8"/>
          </w:tcPr>
          <w:p w14:paraId="7325EFA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Valida formato e dimensione dell’allegato prima dell’invio.</w:t>
            </w:r>
          </w:p>
        </w:tc>
      </w:tr>
      <w:tr w:rsidR="00354F1C" w:rsidRPr="00354F1C" w14:paraId="4A7B8307" w14:textId="77777777" w:rsidTr="00CA36ED">
        <w:tc>
          <w:tcPr>
            <w:tcW w:w="9889" w:type="dxa"/>
            <w:gridSpan w:val="15"/>
          </w:tcPr>
          <w:p w14:paraId="5FC95981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67DD202F" w14:textId="77777777" w:rsidTr="00CA36ED">
        <w:tc>
          <w:tcPr>
            <w:tcW w:w="9889" w:type="dxa"/>
            <w:gridSpan w:val="15"/>
          </w:tcPr>
          <w:p w14:paraId="7F5E8339" w14:textId="4CA7473F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V</w:t>
            </w:r>
            <w:r>
              <w:rPr>
                <w:b/>
                <w:bCs/>
                <w:lang w:val="it-IT"/>
              </w:rPr>
              <w:t>I</w:t>
            </w:r>
            <w:r w:rsidRPr="00354F1C">
              <w:rPr>
                <w:b/>
                <w:bCs/>
                <w:lang w:val="it-IT"/>
              </w:rPr>
              <w:t xml:space="preserve"> Scenario Alternativo</w:t>
            </w:r>
            <w:r w:rsidRPr="00354F1C">
              <w:rPr>
                <w:lang w:val="it-IT"/>
              </w:rPr>
              <w:t>: Utente non autenticato lascia contatto</w:t>
            </w:r>
          </w:p>
        </w:tc>
      </w:tr>
      <w:tr w:rsidR="00354F1C" w:rsidRPr="00354F1C" w14:paraId="55AE636F" w14:textId="77777777" w:rsidTr="00CA36ED">
        <w:tc>
          <w:tcPr>
            <w:tcW w:w="1344" w:type="dxa"/>
            <w:gridSpan w:val="3"/>
          </w:tcPr>
          <w:p w14:paraId="29289C4B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5.1</w:t>
            </w:r>
          </w:p>
        </w:tc>
        <w:tc>
          <w:tcPr>
            <w:tcW w:w="1320" w:type="dxa"/>
            <w:gridSpan w:val="5"/>
          </w:tcPr>
          <w:p w14:paraId="1600AE55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25" w:type="dxa"/>
            <w:gridSpan w:val="7"/>
          </w:tcPr>
          <w:p w14:paraId="332CB87D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Se l’utente non è autenticato, propone un campo opzionale “Inserisci email per essere ricontattato”.</w:t>
            </w:r>
          </w:p>
        </w:tc>
      </w:tr>
      <w:tr w:rsidR="00354F1C" w:rsidRPr="00354F1C" w14:paraId="25620A9D" w14:textId="77777777" w:rsidTr="00CA36ED">
        <w:tc>
          <w:tcPr>
            <w:tcW w:w="1344" w:type="dxa"/>
            <w:gridSpan w:val="3"/>
          </w:tcPr>
          <w:p w14:paraId="1E2972DE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5.2</w:t>
            </w:r>
          </w:p>
        </w:tc>
        <w:tc>
          <w:tcPr>
            <w:tcW w:w="1320" w:type="dxa"/>
            <w:gridSpan w:val="5"/>
          </w:tcPr>
          <w:p w14:paraId="3728647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225" w:type="dxa"/>
            <w:gridSpan w:val="7"/>
          </w:tcPr>
          <w:p w14:paraId="23A2534A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Inserisce un contatto oppure prosegue senza fornire nulla.</w:t>
            </w:r>
          </w:p>
        </w:tc>
      </w:tr>
      <w:tr w:rsidR="00354F1C" w:rsidRPr="00354F1C" w14:paraId="09415F44" w14:textId="77777777" w:rsidTr="00CA36ED">
        <w:tc>
          <w:tcPr>
            <w:tcW w:w="9889" w:type="dxa"/>
            <w:gridSpan w:val="15"/>
          </w:tcPr>
          <w:p w14:paraId="3D3DDC83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40A1E229" w14:textId="77777777" w:rsidTr="00CA36ED">
        <w:tc>
          <w:tcPr>
            <w:tcW w:w="9889" w:type="dxa"/>
            <w:gridSpan w:val="15"/>
          </w:tcPr>
          <w:p w14:paraId="2BF066BB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 xml:space="preserve">I Scenario/Flusso di eventi di ERRORE:  </w:t>
            </w:r>
            <w:r w:rsidRPr="00354F1C">
              <w:rPr>
                <w:lang w:val="it-IT"/>
              </w:rPr>
              <w:t>Dati mancanti</w:t>
            </w:r>
          </w:p>
        </w:tc>
      </w:tr>
      <w:tr w:rsidR="00354F1C" w:rsidRPr="00354F1C" w14:paraId="338FB127" w14:textId="77777777" w:rsidTr="00CA36ED">
        <w:tc>
          <w:tcPr>
            <w:tcW w:w="1369" w:type="dxa"/>
            <w:gridSpan w:val="5"/>
          </w:tcPr>
          <w:p w14:paraId="1D6E0AA6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2.1</w:t>
            </w:r>
          </w:p>
        </w:tc>
        <w:tc>
          <w:tcPr>
            <w:tcW w:w="1295" w:type="dxa"/>
            <w:gridSpan w:val="3"/>
          </w:tcPr>
          <w:p w14:paraId="219B4E49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25" w:type="dxa"/>
            <w:gridSpan w:val="7"/>
          </w:tcPr>
          <w:p w14:paraId="5E17010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Indica quali campi obbligatori non sono stati compilati e richiede correzione.</w:t>
            </w:r>
          </w:p>
        </w:tc>
      </w:tr>
      <w:tr w:rsidR="00354F1C" w:rsidRPr="00354F1C" w14:paraId="5721C8A4" w14:textId="77777777" w:rsidTr="00CA36ED">
        <w:tc>
          <w:tcPr>
            <w:tcW w:w="9889" w:type="dxa"/>
            <w:gridSpan w:val="15"/>
          </w:tcPr>
          <w:p w14:paraId="2A8BFAD0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18173B49" w14:textId="77777777" w:rsidTr="00CA36ED">
        <w:tc>
          <w:tcPr>
            <w:tcW w:w="9889" w:type="dxa"/>
            <w:gridSpan w:val="15"/>
          </w:tcPr>
          <w:p w14:paraId="461B1591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II Scenario/Flusso di eventi di ERRORE:</w:t>
            </w:r>
            <w:r w:rsidRPr="00354F1C">
              <w:rPr>
                <w:lang w:val="it-IT"/>
              </w:rPr>
              <w:t xml:space="preserve"> Allegato non valido</w:t>
            </w:r>
          </w:p>
        </w:tc>
      </w:tr>
      <w:tr w:rsidR="00354F1C" w:rsidRPr="00354F1C" w14:paraId="72AFE2E0" w14:textId="77777777" w:rsidTr="00CA36ED">
        <w:tc>
          <w:tcPr>
            <w:tcW w:w="1344" w:type="dxa"/>
            <w:gridSpan w:val="3"/>
          </w:tcPr>
          <w:p w14:paraId="4E4A30AB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3.7</w:t>
            </w:r>
          </w:p>
        </w:tc>
        <w:tc>
          <w:tcPr>
            <w:tcW w:w="1344" w:type="dxa"/>
            <w:gridSpan w:val="7"/>
          </w:tcPr>
          <w:p w14:paraId="0F39DF19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01" w:type="dxa"/>
            <w:gridSpan w:val="5"/>
          </w:tcPr>
          <w:p w14:paraId="3A3086CB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Se il file allegato è troppo grande o in un formato non consentito (es. .exe), blocca l’invio.</w:t>
            </w:r>
            <w:r w:rsidRPr="00354F1C">
              <w:rPr>
                <w:lang w:val="it-IT"/>
              </w:rPr>
              <w:br/>
              <w:t xml:space="preserve">Mostra: </w:t>
            </w:r>
            <w:r w:rsidRPr="00354F1C">
              <w:rPr>
                <w:i/>
                <w:iCs/>
                <w:lang w:val="it-IT"/>
              </w:rPr>
              <w:t>“Formato o dimensione del file non supportati.”</w:t>
            </w:r>
          </w:p>
        </w:tc>
      </w:tr>
      <w:tr w:rsidR="00354F1C" w:rsidRPr="00354F1C" w14:paraId="64644E1A" w14:textId="77777777" w:rsidTr="00CA36ED">
        <w:tc>
          <w:tcPr>
            <w:tcW w:w="9889" w:type="dxa"/>
            <w:gridSpan w:val="15"/>
          </w:tcPr>
          <w:p w14:paraId="609F9001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02E654C4" w14:textId="77777777" w:rsidTr="00CA36ED">
        <w:tc>
          <w:tcPr>
            <w:tcW w:w="9889" w:type="dxa"/>
            <w:gridSpan w:val="15"/>
          </w:tcPr>
          <w:p w14:paraId="7715302E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III Scenario/Flusso di eventi di ERRORE:</w:t>
            </w:r>
            <w:r w:rsidRPr="00354F1C">
              <w:rPr>
                <w:lang w:val="it-IT"/>
              </w:rPr>
              <w:t xml:space="preserve"> Utente prova a segnalare un punto già segnalato</w:t>
            </w:r>
          </w:p>
        </w:tc>
      </w:tr>
      <w:tr w:rsidR="00354F1C" w:rsidRPr="00354F1C" w14:paraId="2646E180" w14:textId="77777777" w:rsidTr="00CA36ED">
        <w:tc>
          <w:tcPr>
            <w:tcW w:w="1320" w:type="dxa"/>
            <w:gridSpan w:val="2"/>
          </w:tcPr>
          <w:p w14:paraId="594EA70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3.8</w:t>
            </w:r>
          </w:p>
        </w:tc>
        <w:tc>
          <w:tcPr>
            <w:tcW w:w="1392" w:type="dxa"/>
            <w:gridSpan w:val="9"/>
          </w:tcPr>
          <w:p w14:paraId="396A06B1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177" w:type="dxa"/>
            <w:gridSpan w:val="4"/>
          </w:tcPr>
          <w:p w14:paraId="338F94A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Individua che la stessa posizione è già stata segnalata recentemente da altri utenti.</w:t>
            </w:r>
            <w:r w:rsidRPr="00354F1C">
              <w:rPr>
                <w:lang w:val="it-IT"/>
              </w:rPr>
              <w:br/>
              <w:t>Propone all’utente:</w:t>
            </w:r>
            <w:r w:rsidRPr="00354F1C">
              <w:rPr>
                <w:lang w:val="it-IT"/>
              </w:rPr>
              <w:br/>
            </w:r>
            <w:r w:rsidRPr="00354F1C">
              <w:rPr>
                <w:i/>
                <w:iCs/>
                <w:lang w:val="it-IT"/>
              </w:rPr>
              <w:t>“Questa area è già stata segnalata. Vuoi comunque inviare una nuova segnalazione?”</w:t>
            </w:r>
          </w:p>
        </w:tc>
      </w:tr>
      <w:tr w:rsidR="00354F1C" w:rsidRPr="00354F1C" w14:paraId="60DDB957" w14:textId="77777777" w:rsidTr="00CA36ED">
        <w:tc>
          <w:tcPr>
            <w:tcW w:w="1320" w:type="dxa"/>
            <w:gridSpan w:val="2"/>
          </w:tcPr>
          <w:p w14:paraId="0845B7A2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3.9</w:t>
            </w:r>
          </w:p>
        </w:tc>
        <w:tc>
          <w:tcPr>
            <w:tcW w:w="1392" w:type="dxa"/>
            <w:gridSpan w:val="9"/>
          </w:tcPr>
          <w:p w14:paraId="75A263F1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Attore:</w:t>
            </w:r>
          </w:p>
        </w:tc>
        <w:tc>
          <w:tcPr>
            <w:tcW w:w="7177" w:type="dxa"/>
            <w:gridSpan w:val="4"/>
          </w:tcPr>
          <w:p w14:paraId="71E10730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Conferma → la segnalazione prosegue normalmente (ritorna al passo 6).</w:t>
            </w:r>
            <w:r w:rsidRPr="00354F1C">
              <w:rPr>
                <w:lang w:val="it-IT"/>
              </w:rPr>
              <w:br/>
              <w:t>Annulla → la procedura termina.</w:t>
            </w:r>
          </w:p>
        </w:tc>
      </w:tr>
      <w:tr w:rsidR="00354F1C" w:rsidRPr="00354F1C" w14:paraId="16776A53" w14:textId="77777777" w:rsidTr="00CA36ED">
        <w:tc>
          <w:tcPr>
            <w:tcW w:w="9889" w:type="dxa"/>
            <w:gridSpan w:val="15"/>
          </w:tcPr>
          <w:p w14:paraId="351C3704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1268988F" w14:textId="77777777" w:rsidTr="00CA36ED">
        <w:tc>
          <w:tcPr>
            <w:tcW w:w="9889" w:type="dxa"/>
            <w:gridSpan w:val="15"/>
          </w:tcPr>
          <w:p w14:paraId="7E36ABC5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 xml:space="preserve">IV Scenario/Flusso di eventi di ERRORE: </w:t>
            </w:r>
            <w:r w:rsidRPr="00354F1C">
              <w:rPr>
                <w:lang w:val="it-IT"/>
              </w:rPr>
              <w:t>Problema di rete/server</w:t>
            </w:r>
          </w:p>
        </w:tc>
      </w:tr>
      <w:tr w:rsidR="00354F1C" w:rsidRPr="00354F1C" w14:paraId="7CC4F561" w14:textId="77777777" w:rsidTr="00CA36ED">
        <w:tc>
          <w:tcPr>
            <w:tcW w:w="1369" w:type="dxa"/>
            <w:gridSpan w:val="5"/>
          </w:tcPr>
          <w:p w14:paraId="51B16051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6.1</w:t>
            </w:r>
          </w:p>
        </w:tc>
        <w:tc>
          <w:tcPr>
            <w:tcW w:w="1295" w:type="dxa"/>
            <w:gridSpan w:val="3"/>
          </w:tcPr>
          <w:p w14:paraId="1CC8F060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Sistema:</w:t>
            </w:r>
          </w:p>
        </w:tc>
        <w:tc>
          <w:tcPr>
            <w:tcW w:w="7225" w:type="dxa"/>
            <w:gridSpan w:val="7"/>
          </w:tcPr>
          <w:p w14:paraId="63BA4A65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 xml:space="preserve">Mostra il messaggio </w:t>
            </w:r>
            <w:r w:rsidRPr="00354F1C">
              <w:rPr>
                <w:i/>
                <w:iCs/>
                <w:lang w:val="it-IT"/>
              </w:rPr>
              <w:t>“Errore durante l’invio della segnalazione. Riprovare più tardi.”</w:t>
            </w:r>
            <w:r w:rsidRPr="00354F1C">
              <w:rPr>
                <w:lang w:val="it-IT"/>
              </w:rPr>
              <w:t xml:space="preserve"> senza salvare i dati.</w:t>
            </w:r>
          </w:p>
        </w:tc>
      </w:tr>
      <w:tr w:rsidR="00354F1C" w:rsidRPr="00354F1C" w14:paraId="4BE641F8" w14:textId="77777777" w:rsidTr="00CA36ED">
        <w:tc>
          <w:tcPr>
            <w:tcW w:w="2664" w:type="dxa"/>
            <w:gridSpan w:val="8"/>
          </w:tcPr>
          <w:p w14:paraId="2B0691A3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360DD662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</w:tr>
      <w:tr w:rsidR="00354F1C" w:rsidRPr="00354F1C" w14:paraId="009BDF95" w14:textId="77777777" w:rsidTr="00CA36ED">
        <w:tc>
          <w:tcPr>
            <w:tcW w:w="9889" w:type="dxa"/>
            <w:gridSpan w:val="15"/>
          </w:tcPr>
          <w:p w14:paraId="5B7DB52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b/>
                <w:bCs/>
                <w:lang w:val="it-IT"/>
              </w:rPr>
              <w:t>Note</w:t>
            </w:r>
          </w:p>
        </w:tc>
      </w:tr>
      <w:tr w:rsidR="00354F1C" w:rsidRPr="00354F1C" w14:paraId="04D8C27B" w14:textId="77777777" w:rsidTr="00CA36ED">
        <w:tc>
          <w:tcPr>
            <w:tcW w:w="2664" w:type="dxa"/>
            <w:gridSpan w:val="8"/>
          </w:tcPr>
          <w:p w14:paraId="41E0B317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64434C73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  <w:r w:rsidRPr="00354F1C">
              <w:rPr>
                <w:lang w:val="it-IT"/>
              </w:rPr>
              <w:t>Le segnalazioni non sono immediatamente visibili sulla mappa fino ad approvazione degli enti.</w:t>
            </w:r>
          </w:p>
        </w:tc>
      </w:tr>
      <w:tr w:rsidR="00354F1C" w:rsidRPr="00354F1C" w14:paraId="6C78A14E" w14:textId="77777777" w:rsidTr="00CA36ED">
        <w:tc>
          <w:tcPr>
            <w:tcW w:w="2664" w:type="dxa"/>
            <w:gridSpan w:val="8"/>
          </w:tcPr>
          <w:p w14:paraId="0AA98EFA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25DEB954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10000"/>
                <w:sz w:val="16"/>
                <w:szCs w:val="16"/>
                <w:lang w:val="it-IT"/>
              </w:rPr>
            </w:pPr>
          </w:p>
        </w:tc>
      </w:tr>
      <w:tr w:rsidR="00354F1C" w:rsidRPr="00354F1C" w14:paraId="119FA382" w14:textId="77777777" w:rsidTr="00CA36ED">
        <w:tc>
          <w:tcPr>
            <w:tcW w:w="2664" w:type="dxa"/>
            <w:gridSpan w:val="8"/>
          </w:tcPr>
          <w:p w14:paraId="6AD12CB6" w14:textId="77777777" w:rsidR="00354F1C" w:rsidRPr="00354F1C" w:rsidRDefault="00354F1C" w:rsidP="00354F1C">
            <w:pPr>
              <w:spacing w:after="0" w:line="240" w:lineRule="auto"/>
              <w:rPr>
                <w:b/>
                <w:bCs/>
                <w:lang w:val="it-IT"/>
              </w:rPr>
            </w:pPr>
            <w:r w:rsidRPr="00354F1C">
              <w:rPr>
                <w:b/>
                <w:bCs/>
                <w:lang w:val="it-IT"/>
              </w:rPr>
              <w:t>Special Requirements</w:t>
            </w:r>
          </w:p>
        </w:tc>
        <w:tc>
          <w:tcPr>
            <w:tcW w:w="7225" w:type="dxa"/>
            <w:gridSpan w:val="7"/>
          </w:tcPr>
          <w:p w14:paraId="75AD3A39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10000"/>
                <w:sz w:val="16"/>
                <w:szCs w:val="16"/>
                <w:lang w:val="it-IT"/>
              </w:rPr>
            </w:pPr>
          </w:p>
        </w:tc>
      </w:tr>
      <w:tr w:rsidR="00354F1C" w:rsidRPr="00354F1C" w14:paraId="316E4FE3" w14:textId="77777777" w:rsidTr="00CA36ED">
        <w:tc>
          <w:tcPr>
            <w:tcW w:w="2664" w:type="dxa"/>
            <w:gridSpan w:val="8"/>
          </w:tcPr>
          <w:p w14:paraId="34505D03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0A0D0B11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10000"/>
                <w:lang w:val="it-IT"/>
              </w:rPr>
            </w:pPr>
            <w:r w:rsidRPr="00354F1C">
              <w:rPr>
                <w:rFonts w:cstheme="minorHAnsi"/>
                <w:color w:val="010000"/>
                <w:lang w:val="it-IT"/>
              </w:rPr>
              <w:t>La selezione della posizione deve essere semplice e precisa (es. click sulla mappa).</w:t>
            </w:r>
          </w:p>
        </w:tc>
      </w:tr>
      <w:tr w:rsidR="00354F1C" w:rsidRPr="00354F1C" w14:paraId="5C7BFB92" w14:textId="77777777" w:rsidTr="00CA36ED">
        <w:tc>
          <w:tcPr>
            <w:tcW w:w="2664" w:type="dxa"/>
            <w:gridSpan w:val="8"/>
          </w:tcPr>
          <w:p w14:paraId="6FFB8098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1E812BDA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10000"/>
                <w:lang w:val="it-IT"/>
              </w:rPr>
            </w:pPr>
            <w:r w:rsidRPr="00354F1C">
              <w:rPr>
                <w:rFonts w:cstheme="minorHAnsi"/>
                <w:color w:val="010000"/>
                <w:lang w:val="it-IT"/>
              </w:rPr>
              <w:t>Le segnalazioni devono essere memorizzate in modo sicuro e accessibile solo agli enti autorizzati.</w:t>
            </w:r>
          </w:p>
        </w:tc>
      </w:tr>
      <w:tr w:rsidR="00354F1C" w:rsidRPr="00354F1C" w14:paraId="4B32CA48" w14:textId="77777777" w:rsidTr="00CA36ED">
        <w:tc>
          <w:tcPr>
            <w:tcW w:w="2664" w:type="dxa"/>
            <w:gridSpan w:val="8"/>
          </w:tcPr>
          <w:p w14:paraId="1B6F04C8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0D171FFC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10000"/>
                <w:lang w:val="it-IT"/>
              </w:rPr>
            </w:pPr>
            <w:r w:rsidRPr="00354F1C">
              <w:rPr>
                <w:rFonts w:cstheme="minorHAnsi"/>
                <w:color w:val="010000"/>
                <w:lang w:val="it-IT"/>
              </w:rPr>
              <w:t>Il sistema deve gestire un eventuale alto numero di segnalazioni contemporanee.</w:t>
            </w:r>
          </w:p>
        </w:tc>
      </w:tr>
      <w:tr w:rsidR="00354F1C" w:rsidRPr="00354F1C" w14:paraId="5FB2E668" w14:textId="77777777" w:rsidTr="00CA36ED">
        <w:tc>
          <w:tcPr>
            <w:tcW w:w="2664" w:type="dxa"/>
            <w:gridSpan w:val="8"/>
          </w:tcPr>
          <w:p w14:paraId="76870DC9" w14:textId="77777777" w:rsidR="00354F1C" w:rsidRPr="00354F1C" w:rsidRDefault="00354F1C" w:rsidP="00354F1C">
            <w:pPr>
              <w:spacing w:after="0" w:line="240" w:lineRule="auto"/>
              <w:rPr>
                <w:lang w:val="it-IT"/>
              </w:rPr>
            </w:pPr>
          </w:p>
        </w:tc>
        <w:tc>
          <w:tcPr>
            <w:tcW w:w="7225" w:type="dxa"/>
            <w:gridSpan w:val="7"/>
          </w:tcPr>
          <w:p w14:paraId="3628CBDC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10000"/>
                <w:lang w:val="it-IT"/>
              </w:rPr>
            </w:pPr>
            <w:r w:rsidRPr="00354F1C">
              <w:rPr>
                <w:rFonts w:cstheme="minorHAnsi"/>
                <w:color w:val="010000"/>
                <w:lang w:val="it-IT"/>
              </w:rPr>
              <w:t>Deve essere rispettata la privacy (no dati sensibili non necessari).</w:t>
            </w:r>
          </w:p>
          <w:p w14:paraId="562189DE" w14:textId="77777777" w:rsidR="00354F1C" w:rsidRPr="00354F1C" w:rsidRDefault="00354F1C" w:rsidP="00354F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10000"/>
                <w:lang w:val="it-IT"/>
              </w:rPr>
            </w:pPr>
          </w:p>
        </w:tc>
      </w:tr>
    </w:tbl>
    <w:p w14:paraId="151B7E5A" w14:textId="77777777" w:rsidR="00354F1C" w:rsidRPr="00354F1C" w:rsidRDefault="00354F1C">
      <w:pPr>
        <w:rPr>
          <w:b/>
          <w:bCs/>
          <w:sz w:val="28"/>
          <w:szCs w:val="28"/>
          <w:lang w:val="it-IT"/>
        </w:rPr>
      </w:pPr>
    </w:p>
    <w:sectPr w:rsidR="00354F1C" w:rsidRPr="00354F1C">
      <w:footerReference w:type="default" r:id="rId9"/>
      <w:pgSz w:w="11906" w:h="16838"/>
      <w:pgMar w:top="1417" w:right="848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05F35" w14:textId="77777777" w:rsidR="00DD49CB" w:rsidRDefault="00DD49CB">
      <w:pPr>
        <w:spacing w:after="0" w:line="240" w:lineRule="auto"/>
      </w:pPr>
      <w:r>
        <w:separator/>
      </w:r>
    </w:p>
  </w:endnote>
  <w:endnote w:type="continuationSeparator" w:id="0">
    <w:p w14:paraId="2D0B5099" w14:textId="77777777" w:rsidR="00DD49CB" w:rsidRDefault="00DD4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58244E-E7E2-4D72-8249-A3D697B56622}"/>
    <w:embedBold r:id="rId2" w:fontKey="{C577FE23-0D77-4F65-98D1-357E7CB7AB86}"/>
    <w:embedItalic r:id="rId3" w:fontKey="{894997B3-97E3-4261-853B-87A3638D52B9}"/>
    <w:embedBoldItalic r:id="rId4" w:fontKey="{BEED43A8-053C-4A7C-AA62-C3102D8497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80D9BED-FBB3-46BD-871C-FE7D98464D4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auto"/>
    <w:pitch w:val="default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549CF7-9AB4-4744-BF41-892C59F65F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8D6E" w14:textId="77777777" w:rsidR="00FB492A" w:rsidRDefault="00FB49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47D10" w14:textId="77777777" w:rsidR="00DD49CB" w:rsidRDefault="00DD49CB">
      <w:pPr>
        <w:spacing w:after="0" w:line="240" w:lineRule="auto"/>
      </w:pPr>
      <w:r>
        <w:separator/>
      </w:r>
    </w:p>
  </w:footnote>
  <w:footnote w:type="continuationSeparator" w:id="0">
    <w:p w14:paraId="04655EBC" w14:textId="77777777" w:rsidR="00DD49CB" w:rsidRDefault="00DD4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bullet"/>
      <w:lvlText w:val="•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562209437">
    <w:abstractNumId w:val="2"/>
  </w:num>
  <w:num w:numId="2" w16cid:durableId="109471733">
    <w:abstractNumId w:val="1"/>
  </w:num>
  <w:num w:numId="3" w16cid:durableId="1698042798">
    <w:abstractNumId w:val="3"/>
  </w:num>
  <w:num w:numId="4" w16cid:durableId="190324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92A"/>
    <w:rsid w:val="002740DA"/>
    <w:rsid w:val="0029293C"/>
    <w:rsid w:val="00354F1C"/>
    <w:rsid w:val="005826CA"/>
    <w:rsid w:val="006A5C8D"/>
    <w:rsid w:val="006D308D"/>
    <w:rsid w:val="00A319BD"/>
    <w:rsid w:val="00DD49CB"/>
    <w:rsid w:val="00F96814"/>
    <w:rsid w:val="00FA53A4"/>
    <w:rsid w:val="00FB492A"/>
    <w:rsid w:val="3037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B477D"/>
  <w15:docId w15:val="{4A93BA54-DE70-46A7-A81B-ECA63C4B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it-IT" w:eastAsia="it-IT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Default Paragraph Font" w:uiPriority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pPr>
      <w:spacing w:after="200" w:line="276" w:lineRule="auto"/>
    </w:pPr>
    <w:rPr>
      <w:sz w:val="22"/>
      <w:szCs w:val="22"/>
      <w:lang w:val="it"/>
    </w:rPr>
  </w:style>
  <w:style w:type="paragraph" w:styleId="Titolo1">
    <w:name w:val="heading 1"/>
    <w:basedOn w:val="Normale"/>
    <w:next w:val="Normale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lang w:val="it"/>
    </w:rPr>
  </w:style>
  <w:style w:type="paragraph" w:styleId="NormaleWeb">
    <w:name w:val="Normal (Web)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"/>
    </w:rPr>
  </w:style>
  <w:style w:type="paragraph" w:styleId="Sottotitolo">
    <w:name w:val="Subtitle"/>
    <w:basedOn w:val="Normale"/>
    <w:next w:val="Normal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olo">
    <w:name w:val="Title"/>
    <w:basedOn w:val="Normale"/>
    <w:next w:val="Normale"/>
    <w:pPr>
      <w:keepNext/>
      <w:keepLines/>
      <w:spacing w:before="480" w:after="120"/>
    </w:pPr>
    <w:rPr>
      <w:b/>
      <w:bCs/>
      <w:sz w:val="72"/>
      <w:szCs w:val="72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table" w:styleId="Grigliatabella">
    <w:name w:val="Table Grid"/>
    <w:basedOn w:val="Tabellanormale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copy">
    <w:name w:val="table copy"/>
    <w:pPr>
      <w:spacing w:after="0" w:line="240" w:lineRule="auto"/>
      <w:jc w:val="both"/>
    </w:pPr>
    <w:rPr>
      <w:rFonts w:ascii="Times New Roman" w:eastAsia="SimSun" w:hAnsi="Times New Roman" w:cs="Times New Roman"/>
      <w:sz w:val="16"/>
      <w:szCs w:val="16"/>
      <w:lang w:val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table" w:customStyle="1" w:styleId="Style18">
    <w:name w:val="_Style 18"/>
    <w:basedOn w:val="TableNormal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3">
    <w:name w:val="_Style 23"/>
    <w:basedOn w:val="TableNormal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4">
    <w:name w:val="_Style 24"/>
    <w:basedOn w:val="TableNormal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gliatabella1">
    <w:name w:val="Griglia tabella1"/>
    <w:basedOn w:val="Tabellanormale"/>
    <w:next w:val="Grigliatabella"/>
    <w:uiPriority w:val="59"/>
    <w:rsid w:val="00354F1C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1xbStLzAsCl4v7Xsm3GV00L6SQ==">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3904</Words>
  <Characters>22255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Filomena</dc:creator>
  <cp:lastModifiedBy>MARIA CHIARA GREGORIO</cp:lastModifiedBy>
  <cp:revision>2</cp:revision>
  <dcterms:created xsi:type="dcterms:W3CDTF">2025-11-21T09:31:00Z</dcterms:created>
  <dcterms:modified xsi:type="dcterms:W3CDTF">2025-11-21T09:31:00Z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